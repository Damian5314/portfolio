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Y="1"/>
        <w:tblW w:w="10790" w:type="dxa"/>
        <w:tblLayout w:type="fixed"/>
        <w:tblCellMar>
          <w:left w:w="115" w:type="dxa"/>
          <w:right w:w="115" w:type="dxa"/>
        </w:tblCellMar>
        <w:tblLook w:val="04A0" w:firstRow="1" w:lastRow="0" w:firstColumn="1" w:lastColumn="0" w:noHBand="0" w:noVBand="1"/>
      </w:tblPr>
      <w:tblGrid>
        <w:gridCol w:w="3600"/>
        <w:gridCol w:w="720"/>
        <w:gridCol w:w="6470"/>
      </w:tblGrid>
      <w:tr w:rsidR="00CC3D03" w14:paraId="4C77147D" w14:textId="77777777" w:rsidTr="00D039AF">
        <w:trPr>
          <w:trHeight w:val="4410"/>
        </w:trPr>
        <w:tc>
          <w:tcPr>
            <w:tcW w:w="3600" w:type="dxa"/>
            <w:vAlign w:val="bottom"/>
          </w:tcPr>
          <w:p w14:paraId="21E6BE74" w14:textId="7C3CB7E4" w:rsidR="00CC3D03" w:rsidRPr="00CC3D03" w:rsidRDefault="00D039AF" w:rsidP="00D039AF">
            <w:pPr>
              <w:pStyle w:val="Titel"/>
              <w:rPr>
                <w:sz w:val="40"/>
                <w:szCs w:val="40"/>
              </w:rPr>
            </w:pPr>
            <w:r>
              <w:rPr>
                <w:sz w:val="40"/>
                <w:szCs w:val="40"/>
              </w:rPr>
              <w:br/>
            </w:r>
            <w:r w:rsidR="005D4F5A" w:rsidRPr="00D039AF">
              <w:rPr>
                <w:sz w:val="40"/>
                <w:szCs w:val="40"/>
              </w:rPr>
              <w:drawing>
                <wp:inline distT="0" distB="0" distL="0" distR="0" wp14:anchorId="40678F54" wp14:editId="5FF259C3">
                  <wp:extent cx="1515566" cy="1351721"/>
                  <wp:effectExtent l="0" t="0" r="0" b="0"/>
                  <wp:docPr id="48553899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38993" name=""/>
                          <pic:cNvPicPr/>
                        </pic:nvPicPr>
                        <pic:blipFill>
                          <a:blip r:embed="rId9"/>
                          <a:stretch>
                            <a:fillRect/>
                          </a:stretch>
                        </pic:blipFill>
                        <pic:spPr>
                          <a:xfrm>
                            <a:off x="0" y="0"/>
                            <a:ext cx="1529903" cy="1364508"/>
                          </a:xfrm>
                          <a:prstGeom prst="rect">
                            <a:avLst/>
                          </a:prstGeom>
                        </pic:spPr>
                      </pic:pic>
                    </a:graphicData>
                  </a:graphic>
                </wp:inline>
              </w:drawing>
            </w:r>
          </w:p>
        </w:tc>
        <w:tc>
          <w:tcPr>
            <w:tcW w:w="720" w:type="dxa"/>
          </w:tcPr>
          <w:p w14:paraId="2C252116" w14:textId="77777777" w:rsidR="00CC3D03" w:rsidRDefault="00CC3D03" w:rsidP="00D039AF">
            <w:pPr>
              <w:tabs>
                <w:tab w:val="left" w:pos="990"/>
              </w:tabs>
            </w:pPr>
          </w:p>
        </w:tc>
        <w:tc>
          <w:tcPr>
            <w:tcW w:w="6470" w:type="dxa"/>
            <w:vAlign w:val="bottom"/>
          </w:tcPr>
          <w:p w14:paraId="60497A58" w14:textId="15612A80" w:rsidR="00CC3D03" w:rsidRDefault="005D4F5A" w:rsidP="00D039AF">
            <w:pPr>
              <w:pStyle w:val="Kop2"/>
              <w:rPr>
                <w:rFonts w:eastAsiaTheme="minorEastAsia" w:cstheme="minorBidi"/>
                <w:b w:val="0"/>
                <w:bCs w:val="0"/>
                <w:caps w:val="0"/>
                <w:sz w:val="18"/>
                <w:szCs w:val="22"/>
              </w:rPr>
            </w:pPr>
            <w:r w:rsidRPr="001A6075">
              <w:rPr>
                <w:sz w:val="56"/>
                <w:szCs w:val="56"/>
              </w:rPr>
              <w:t>Damian Willemse</w:t>
            </w:r>
            <w:r>
              <w:br/>
            </w:r>
            <w:r>
              <w:br/>
            </w:r>
            <w:r w:rsidR="00CC3D03">
              <w:t>Profiel</w:t>
            </w:r>
          </w:p>
          <w:p w14:paraId="075113F3" w14:textId="6F23192E" w:rsidR="00CC3D03" w:rsidRPr="00CC3D03" w:rsidRDefault="00D039AF" w:rsidP="00D039AF">
            <w:pPr>
              <w:pStyle w:val="Titel"/>
              <w:rPr>
                <w:sz w:val="18"/>
                <w:szCs w:val="18"/>
              </w:rPr>
            </w:pPr>
            <w:r w:rsidRPr="00D039AF">
              <w:rPr>
                <w:sz w:val="18"/>
                <w:szCs w:val="18"/>
              </w:rPr>
              <w:t>Gedreven informaticastudent die energie haalt uit het bouwen van slimme digitale oplossingen. Heeft een passie voor technologie, innovatie en het verbeteren van gebruikservaringen. Leert snel, werkt zelfstandig én goed in teamverband, met een sterke focus op groei en kwaliteit.</w:t>
            </w:r>
          </w:p>
        </w:tc>
      </w:tr>
      <w:tr w:rsidR="00CC3D03" w14:paraId="042495CB" w14:textId="77777777" w:rsidTr="00D039AF">
        <w:tc>
          <w:tcPr>
            <w:tcW w:w="3600" w:type="dxa"/>
          </w:tcPr>
          <w:p w14:paraId="0F59D6A1" w14:textId="77777777" w:rsidR="00CC3D03" w:rsidRDefault="00CC3D03" w:rsidP="00D039AF"/>
          <w:p w14:paraId="048BA274" w14:textId="77777777" w:rsidR="00CC3D03" w:rsidRDefault="00CC3D03" w:rsidP="00D039AF">
            <w:pPr>
              <w:pStyle w:val="Kop3"/>
            </w:pPr>
            <w:r>
              <w:t>personalia</w:t>
            </w:r>
          </w:p>
          <w:p w14:paraId="7BE3E5F3" w14:textId="77777777" w:rsidR="00CC3D03" w:rsidRDefault="00CC3D03" w:rsidP="00D039AF">
            <w:pPr>
              <w:rPr>
                <w:b/>
                <w:bCs/>
              </w:rPr>
            </w:pPr>
            <w:r>
              <w:rPr>
                <w:b/>
                <w:bCs/>
              </w:rPr>
              <w:t>Adres:</w:t>
            </w:r>
          </w:p>
          <w:p w14:paraId="70F982C0" w14:textId="77777777" w:rsidR="00CC3D03" w:rsidRDefault="00CC3D03" w:rsidP="00D039AF">
            <w:r>
              <w:t>Middelharnisstraat 91D</w:t>
            </w:r>
          </w:p>
          <w:p w14:paraId="2F19FA1C" w14:textId="77777777" w:rsidR="00CC3D03" w:rsidRDefault="00CC3D03" w:rsidP="00D039AF">
            <w:r>
              <w:t>3086 GG Rotterdam</w:t>
            </w:r>
          </w:p>
          <w:p w14:paraId="129CCF7A" w14:textId="77777777" w:rsidR="00CC3D03" w:rsidRDefault="00CC3D03" w:rsidP="00D039AF"/>
          <w:p w14:paraId="24D043DA" w14:textId="77777777" w:rsidR="00CC3D03" w:rsidRDefault="00CC3D03" w:rsidP="00D039AF">
            <w:pPr>
              <w:rPr>
                <w:b/>
                <w:bCs/>
              </w:rPr>
            </w:pPr>
            <w:r>
              <w:rPr>
                <w:b/>
                <w:bCs/>
              </w:rPr>
              <w:t xml:space="preserve">Tel-nummer: </w:t>
            </w:r>
          </w:p>
          <w:p w14:paraId="64C7D570" w14:textId="1FE6503D" w:rsidR="00CC3D03" w:rsidRDefault="00CC3D03" w:rsidP="00D039AF">
            <w:r>
              <w:t>+31 06 85111060</w:t>
            </w:r>
          </w:p>
          <w:p w14:paraId="61542252" w14:textId="77777777" w:rsidR="00CC3D03" w:rsidRDefault="00CC3D03" w:rsidP="00D039AF"/>
          <w:p w14:paraId="73B58E8F" w14:textId="77777777" w:rsidR="00CC3D03" w:rsidRDefault="00CC3D03" w:rsidP="00D039AF">
            <w:pPr>
              <w:rPr>
                <w:b/>
                <w:bCs/>
              </w:rPr>
            </w:pPr>
            <w:r>
              <w:rPr>
                <w:b/>
                <w:bCs/>
              </w:rPr>
              <w:t>Email:</w:t>
            </w:r>
          </w:p>
          <w:p w14:paraId="172AFDEF" w14:textId="77777777" w:rsidR="00CC3D03" w:rsidRDefault="00CC3D03" w:rsidP="00D039AF">
            <w:pPr>
              <w:rPr>
                <w:color w:val="B85A22" w:themeColor="accent2" w:themeShade="BF"/>
                <w:u w:val="single"/>
              </w:rPr>
            </w:pPr>
            <w:hyperlink r:id="rId10" w:history="1">
              <w:r>
                <w:rPr>
                  <w:rStyle w:val="Hyperlink"/>
                </w:rPr>
                <w:t>damianwillmse@gmail.com</w:t>
              </w:r>
            </w:hyperlink>
          </w:p>
          <w:p w14:paraId="675C8892" w14:textId="77777777" w:rsidR="00CC3D03" w:rsidRDefault="00CC3D03" w:rsidP="00D039AF"/>
          <w:p w14:paraId="63F04591" w14:textId="3FCE5C84" w:rsidR="00CC3D03" w:rsidRDefault="00CC3D03" w:rsidP="00D039AF">
            <w:pPr>
              <w:rPr>
                <w:b/>
                <w:bCs/>
              </w:rPr>
            </w:pPr>
            <w:r>
              <w:rPr>
                <w:b/>
                <w:bCs/>
              </w:rPr>
              <w:t>Geboortedatum:</w:t>
            </w:r>
          </w:p>
          <w:p w14:paraId="13A9C789" w14:textId="77777777" w:rsidR="00CC3D03" w:rsidRDefault="00CC3D03" w:rsidP="00D039AF">
            <w:pPr>
              <w:rPr>
                <w:rStyle w:val="Hyperlink"/>
              </w:rPr>
            </w:pPr>
            <w:r>
              <w:t>17-11-2003</w:t>
            </w:r>
          </w:p>
          <w:p w14:paraId="73588FE9" w14:textId="77777777" w:rsidR="00CC3D03" w:rsidRDefault="00CC3D03" w:rsidP="00D039AF"/>
          <w:p w14:paraId="2795BFE1" w14:textId="77777777" w:rsidR="00CC3D03" w:rsidRDefault="00CC3D03" w:rsidP="00D039AF">
            <w:pPr>
              <w:rPr>
                <w:b/>
                <w:bCs/>
              </w:rPr>
            </w:pPr>
            <w:r>
              <w:rPr>
                <w:b/>
                <w:bCs/>
              </w:rPr>
              <w:t>Rijbewijs:</w:t>
            </w:r>
          </w:p>
          <w:p w14:paraId="36EED34F" w14:textId="77777777" w:rsidR="00CC3D03" w:rsidRDefault="00CC3D03" w:rsidP="00D039AF">
            <w:r>
              <w:t>AM &amp; B</w:t>
            </w:r>
          </w:p>
          <w:p w14:paraId="032D5CDD" w14:textId="77777777" w:rsidR="00CC3D03" w:rsidRDefault="00CC3D03" w:rsidP="00D039AF">
            <w:pPr>
              <w:pStyle w:val="Kop3"/>
            </w:pPr>
            <w:r>
              <w:t xml:space="preserve">Talen </w:t>
            </w:r>
          </w:p>
          <w:p w14:paraId="7E50319E" w14:textId="77777777" w:rsidR="00CC3D03" w:rsidRDefault="00CC3D03" w:rsidP="00D039AF">
            <w:r>
              <w:t>Nederlands (vloeiend)</w:t>
            </w:r>
          </w:p>
          <w:p w14:paraId="658C8876" w14:textId="77777777" w:rsidR="00CC3D03" w:rsidRDefault="00CC3D03" w:rsidP="00D039AF">
            <w:r>
              <w:t>Engels (zeer goed)</w:t>
            </w:r>
          </w:p>
          <w:p w14:paraId="5B5C16C5" w14:textId="77777777" w:rsidR="00CC3D03" w:rsidRDefault="00CC3D03" w:rsidP="00D039AF">
            <w:pPr>
              <w:pStyle w:val="Kop3"/>
            </w:pPr>
            <w:r>
              <w:t>interesses</w:t>
            </w:r>
          </w:p>
          <w:p w14:paraId="76E25FBA" w14:textId="77777777" w:rsidR="00CC3D03" w:rsidRDefault="00CC3D03" w:rsidP="00D039AF">
            <w:r>
              <w:t>Technologie</w:t>
            </w:r>
          </w:p>
          <w:p w14:paraId="657F4C71" w14:textId="77777777" w:rsidR="00CC3D03" w:rsidRDefault="00CC3D03" w:rsidP="00D039AF">
            <w:r>
              <w:t>Auto’s</w:t>
            </w:r>
          </w:p>
          <w:p w14:paraId="5FA47E37" w14:textId="6F0F8105" w:rsidR="00CC3D03" w:rsidRDefault="00CC3D03" w:rsidP="00D039AF">
            <w:r>
              <w:t>Computers</w:t>
            </w:r>
          </w:p>
          <w:p w14:paraId="448AE4CA" w14:textId="77777777" w:rsidR="00CC3D03" w:rsidRDefault="00CC3D03" w:rsidP="00D039AF"/>
        </w:tc>
        <w:tc>
          <w:tcPr>
            <w:tcW w:w="720" w:type="dxa"/>
          </w:tcPr>
          <w:p w14:paraId="1F77E6F0" w14:textId="77777777" w:rsidR="00CC3D03" w:rsidRDefault="00CC3D03" w:rsidP="00D039AF">
            <w:pPr>
              <w:tabs>
                <w:tab w:val="left" w:pos="990"/>
              </w:tabs>
            </w:pPr>
          </w:p>
        </w:tc>
        <w:tc>
          <w:tcPr>
            <w:tcW w:w="6470" w:type="dxa"/>
          </w:tcPr>
          <w:sdt>
            <w:sdtPr>
              <w:id w:val="1049110328"/>
              <w:placeholder>
                <w:docPart w:val="B8E11B603FD69440BA3CD7BD12A6E36C"/>
              </w:placeholder>
              <w:temporary/>
              <w:showingPlcHdr/>
              <w15:appearance w15:val="hidden"/>
            </w:sdtPr>
            <w:sdtContent>
              <w:p w14:paraId="55E33896" w14:textId="77777777" w:rsidR="00CC3D03" w:rsidRDefault="00CC3D03" w:rsidP="00D039AF">
                <w:pPr>
                  <w:pStyle w:val="Kop2"/>
                </w:pPr>
                <w:r>
                  <w:rPr>
                    <w:lang w:bidi="nl-NL"/>
                  </w:rPr>
                  <w:t>OPLEIDING</w:t>
                </w:r>
              </w:p>
            </w:sdtContent>
          </w:sdt>
          <w:p w14:paraId="08FEC390" w14:textId="29FB96ED" w:rsidR="00CC3D03" w:rsidRDefault="00CC3D03" w:rsidP="00D039AF">
            <w:pPr>
              <w:pStyle w:val="Kop4"/>
              <w:rPr>
                <w:lang w:val="en-US"/>
              </w:rPr>
            </w:pPr>
            <w:r>
              <w:rPr>
                <w:lang w:val="en-US"/>
              </w:rPr>
              <w:t>Havo Economie &amp; Maatschappij – Montfort College</w:t>
            </w:r>
          </w:p>
          <w:p w14:paraId="30A12276" w14:textId="7269D57A" w:rsidR="00CC3D03" w:rsidRDefault="00CC3D03" w:rsidP="00D039AF">
            <w:pPr>
              <w:pStyle w:val="Datum"/>
              <w:rPr>
                <w:lang w:val="en-US"/>
              </w:rPr>
            </w:pPr>
            <w:r>
              <w:rPr>
                <w:lang w:val="en-US"/>
              </w:rPr>
              <w:t>September 2016</w:t>
            </w:r>
            <w:r>
              <w:rPr>
                <w:lang w:val="en-US" w:bidi="nl-NL"/>
              </w:rPr>
              <w:t xml:space="preserve"> – Juni </w:t>
            </w:r>
            <w:r>
              <w:rPr>
                <w:lang w:val="en-US"/>
              </w:rPr>
              <w:t>2023</w:t>
            </w:r>
          </w:p>
          <w:p w14:paraId="30B3D6B8" w14:textId="77777777" w:rsidR="00CC3D03" w:rsidRDefault="00CC3D03" w:rsidP="00D039AF">
            <w:pPr>
              <w:pStyle w:val="Kop4"/>
              <w:rPr>
                <w:b w:val="0"/>
                <w:bCs/>
                <w:lang w:val="en-US"/>
              </w:rPr>
            </w:pPr>
          </w:p>
          <w:p w14:paraId="7E41201D" w14:textId="77777777" w:rsidR="00CC3D03" w:rsidRDefault="00CC3D03" w:rsidP="00D039AF">
            <w:pPr>
              <w:rPr>
                <w:b/>
                <w:bCs/>
                <w:lang w:val="en-US"/>
              </w:rPr>
            </w:pPr>
            <w:r>
              <w:rPr>
                <w:b/>
                <w:bCs/>
                <w:lang w:val="en-US"/>
              </w:rPr>
              <w:t xml:space="preserve">Informatica – </w:t>
            </w:r>
            <w:proofErr w:type="spellStart"/>
            <w:r>
              <w:rPr>
                <w:b/>
                <w:bCs/>
                <w:lang w:val="en-US"/>
              </w:rPr>
              <w:t>Hogeschool</w:t>
            </w:r>
            <w:proofErr w:type="spellEnd"/>
            <w:r>
              <w:rPr>
                <w:b/>
                <w:bCs/>
                <w:lang w:val="en-US"/>
              </w:rPr>
              <w:t xml:space="preserve"> Rotterdam</w:t>
            </w:r>
          </w:p>
          <w:p w14:paraId="2379FF7C" w14:textId="648D8E39" w:rsidR="00CC3D03" w:rsidRDefault="00CC3D03" w:rsidP="00D039AF">
            <w:pPr>
              <w:rPr>
                <w:lang w:val="en-US"/>
              </w:rPr>
            </w:pPr>
            <w:r>
              <w:rPr>
                <w:lang w:val="en-US"/>
              </w:rPr>
              <w:t xml:space="preserve">September 2023 - </w:t>
            </w:r>
            <w:r w:rsidRPr="006A0C3D">
              <w:t>heden</w:t>
            </w:r>
          </w:p>
          <w:p w14:paraId="1A4AF0C5" w14:textId="77777777" w:rsidR="00CC3D03" w:rsidRDefault="00CC3D03" w:rsidP="00D039AF">
            <w:pPr>
              <w:rPr>
                <w:lang w:val="en-US" w:bidi="nl-NL"/>
              </w:rPr>
            </w:pPr>
          </w:p>
          <w:p w14:paraId="48037C4C" w14:textId="77777777" w:rsidR="00CC3D03" w:rsidRDefault="00CC3D03" w:rsidP="00D039AF">
            <w:pPr>
              <w:pStyle w:val="Kop2"/>
              <w:rPr>
                <w:lang w:val="en-US"/>
              </w:rPr>
            </w:pPr>
            <w:r>
              <w:rPr>
                <w:lang w:val="en-US"/>
              </w:rPr>
              <w:t>Certificaten</w:t>
            </w:r>
          </w:p>
          <w:p w14:paraId="48C45B6E" w14:textId="77777777" w:rsidR="00CC3D03" w:rsidRDefault="00CC3D03" w:rsidP="00D039AF">
            <w:pPr>
              <w:pStyle w:val="Kop4"/>
            </w:pPr>
            <w:r>
              <w:t xml:space="preserve">Cambridge </w:t>
            </w:r>
          </w:p>
          <w:p w14:paraId="2FF4736A" w14:textId="7CDAA799" w:rsidR="00CC3D03" w:rsidRDefault="00CC3D03" w:rsidP="00D039AF">
            <w:pPr>
              <w:pStyle w:val="Datum"/>
            </w:pPr>
            <w:r>
              <w:t>Oktober 2017</w:t>
            </w:r>
            <w:r>
              <w:rPr>
                <w:lang w:bidi="nl-NL"/>
              </w:rPr>
              <w:t xml:space="preserve"> – </w:t>
            </w:r>
            <w:r>
              <w:t>December 2019</w:t>
            </w:r>
          </w:p>
          <w:p w14:paraId="4FFC64ED" w14:textId="754C58FC" w:rsidR="00CC3D03" w:rsidRDefault="00CC3D03" w:rsidP="00D039AF">
            <w:pPr>
              <w:rPr>
                <w:lang w:bidi="nl-NL"/>
              </w:rPr>
            </w:pPr>
            <w:r>
              <w:t>Grade C</w:t>
            </w:r>
          </w:p>
          <w:p w14:paraId="5387BA23" w14:textId="77777777" w:rsidR="00CC3D03" w:rsidRDefault="00CC3D03" w:rsidP="00D039AF">
            <w:pPr>
              <w:rPr>
                <w:lang w:bidi="nl-NL"/>
              </w:rPr>
            </w:pPr>
          </w:p>
          <w:p w14:paraId="2EA0ECD9" w14:textId="1BE40D3A" w:rsidR="00CC3D03" w:rsidRDefault="00CC3D03" w:rsidP="00D039AF">
            <w:pPr>
              <w:rPr>
                <w:b/>
                <w:bCs/>
                <w:lang w:bidi="nl-NL"/>
              </w:rPr>
            </w:pPr>
            <w:r w:rsidRPr="002F7C78">
              <w:rPr>
                <w:b/>
                <w:bCs/>
                <w:lang w:bidi="nl-NL"/>
              </w:rPr>
              <w:t>Propedeuse Informatica</w:t>
            </w:r>
          </w:p>
          <w:p w14:paraId="1823C17B" w14:textId="59A35119" w:rsidR="00CC3D03" w:rsidRPr="002F7C78" w:rsidRDefault="00CC3D03" w:rsidP="00D039AF">
            <w:pPr>
              <w:rPr>
                <w:lang w:bidi="nl-NL"/>
              </w:rPr>
            </w:pPr>
            <w:r>
              <w:rPr>
                <w:lang w:bidi="nl-NL"/>
              </w:rPr>
              <w:t>September 2023 – Juni 2024</w:t>
            </w:r>
          </w:p>
          <w:p w14:paraId="20B8B383" w14:textId="77777777" w:rsidR="00CC3D03" w:rsidRDefault="00CC3D03" w:rsidP="00D039AF"/>
          <w:sdt>
            <w:sdtPr>
              <w:id w:val="1001553383"/>
              <w:placeholder>
                <w:docPart w:val="05921CA037E9214CA8C6B3362E850D97"/>
              </w:placeholder>
              <w:temporary/>
              <w:showingPlcHdr/>
              <w15:appearance w15:val="hidden"/>
            </w:sdtPr>
            <w:sdtContent>
              <w:p w14:paraId="68CB7324" w14:textId="77777777" w:rsidR="00CC3D03" w:rsidRDefault="00CC3D03" w:rsidP="00D039AF">
                <w:pPr>
                  <w:pStyle w:val="Kop2"/>
                </w:pPr>
                <w:r>
                  <w:rPr>
                    <w:lang w:bidi="nl-NL"/>
                  </w:rPr>
                  <w:t>WERKERVARING</w:t>
                </w:r>
              </w:p>
            </w:sdtContent>
          </w:sdt>
          <w:p w14:paraId="600D2203" w14:textId="15DD36DB" w:rsidR="00CC3D03" w:rsidRDefault="00CC3D03" w:rsidP="00D039AF">
            <w:pPr>
              <w:pStyle w:val="Kop4"/>
              <w:rPr>
                <w:bCs/>
              </w:rPr>
            </w:pPr>
            <w:r>
              <w:t xml:space="preserve">Dirk van de </w:t>
            </w:r>
            <w:r w:rsidR="001B434A">
              <w:t>B</w:t>
            </w:r>
            <w:r>
              <w:t>roek (Vulploegmedewerker) – Rotterdam, Nederland</w:t>
            </w:r>
          </w:p>
          <w:p w14:paraId="72DEC98B" w14:textId="77777777" w:rsidR="00CC3D03" w:rsidRDefault="00CC3D03" w:rsidP="00D039AF">
            <w:pPr>
              <w:pStyle w:val="Datum"/>
            </w:pPr>
            <w:r>
              <w:t>4 juni 2019</w:t>
            </w:r>
            <w:r>
              <w:rPr>
                <w:lang w:bidi="nl-NL"/>
              </w:rPr>
              <w:t xml:space="preserve"> – 4 </w:t>
            </w:r>
            <w:r>
              <w:t>juni 2021</w:t>
            </w:r>
          </w:p>
          <w:p w14:paraId="6453DAD8" w14:textId="6301F168" w:rsidR="00CC3D03" w:rsidRPr="00C15A0A" w:rsidRDefault="00CC3D03" w:rsidP="00D039AF">
            <w:pPr>
              <w:pStyle w:val="Lijstalinea"/>
              <w:numPr>
                <w:ilvl w:val="0"/>
                <w:numId w:val="11"/>
              </w:numPr>
            </w:pPr>
            <w:r w:rsidRPr="00C15A0A">
              <w:t>Verantwoordelijk</w:t>
            </w:r>
            <w:r w:rsidRPr="00C15A0A">
              <w:t xml:space="preserve"> voor het aanvullen en spiegelen van schappen om winkelpresentatie te optimaliseren.</w:t>
            </w:r>
          </w:p>
          <w:p w14:paraId="7FFF87D3" w14:textId="251BB6B6" w:rsidR="00CC3D03" w:rsidRPr="00C15A0A" w:rsidRDefault="00CC3D03" w:rsidP="00D039AF">
            <w:pPr>
              <w:pStyle w:val="Lijstalinea"/>
              <w:numPr>
                <w:ilvl w:val="0"/>
                <w:numId w:val="11"/>
              </w:numPr>
            </w:pPr>
            <w:r w:rsidRPr="00C15A0A">
              <w:t>Klanten vriendelijk te woord gestaan en geholpen bij productvragen.</w:t>
            </w:r>
          </w:p>
          <w:p w14:paraId="090AB76C" w14:textId="3B276571" w:rsidR="00CC3D03" w:rsidRPr="00C15A0A" w:rsidRDefault="00CC3D03" w:rsidP="00D039AF">
            <w:pPr>
              <w:pStyle w:val="Lijstalinea"/>
              <w:numPr>
                <w:ilvl w:val="0"/>
                <w:numId w:val="11"/>
              </w:numPr>
            </w:pPr>
            <w:r w:rsidRPr="00C15A0A">
              <w:t>Samen met collega’s gezorgd voor een nette en overzichtelijke winkelvloer.</w:t>
            </w:r>
          </w:p>
          <w:p w14:paraId="7B2B50D2" w14:textId="3448A917" w:rsidR="00CC3D03" w:rsidRPr="00C15A0A" w:rsidRDefault="00CC3D03" w:rsidP="00D039AF">
            <w:pPr>
              <w:pStyle w:val="Lijstalinea"/>
              <w:numPr>
                <w:ilvl w:val="0"/>
                <w:numId w:val="11"/>
              </w:numPr>
            </w:pPr>
            <w:r w:rsidRPr="00C15A0A">
              <w:t xml:space="preserve">Ervaring opgedaan met efficiënt werken en teamcommunicatie binnen een </w:t>
            </w:r>
            <w:proofErr w:type="spellStart"/>
            <w:r w:rsidRPr="00C15A0A">
              <w:t>retailomgeving</w:t>
            </w:r>
            <w:proofErr w:type="spellEnd"/>
            <w:r w:rsidRPr="00C15A0A">
              <w:t>.</w:t>
            </w:r>
          </w:p>
          <w:p w14:paraId="1C886D3B" w14:textId="77777777" w:rsidR="00CC3D03" w:rsidRDefault="00CC3D03" w:rsidP="00D039AF"/>
          <w:p w14:paraId="38D32BED" w14:textId="77777777" w:rsidR="00CC3D03" w:rsidRDefault="00CC3D03" w:rsidP="00D039AF"/>
          <w:p w14:paraId="1849057B" w14:textId="1EF1608D" w:rsidR="00CC3D03" w:rsidRDefault="00CC3D03" w:rsidP="00D039AF">
            <w:pPr>
              <w:pStyle w:val="Kop4"/>
            </w:pPr>
            <w:r>
              <w:t>Mediamarkt (Logistiek &amp; online) – Rotterdam, Nederland</w:t>
            </w:r>
          </w:p>
          <w:p w14:paraId="4464061E" w14:textId="005A8A82" w:rsidR="00CC3D03" w:rsidRDefault="00CC3D03" w:rsidP="00D039AF">
            <w:r>
              <w:t>11 juni 2021 – 30 september 2024</w:t>
            </w:r>
          </w:p>
          <w:p w14:paraId="09E58E68" w14:textId="268F043F" w:rsidR="00CC3D03" w:rsidRPr="00C15A0A" w:rsidRDefault="00CC3D03" w:rsidP="00D039AF">
            <w:pPr>
              <w:pStyle w:val="Lijstalinea"/>
              <w:numPr>
                <w:ilvl w:val="0"/>
                <w:numId w:val="12"/>
              </w:numPr>
            </w:pPr>
            <w:r w:rsidRPr="00C15A0A">
              <w:t>Inboeken, controleren en beveiligen van inkomende producten voordat deze de winkelvloer opgingen.</w:t>
            </w:r>
          </w:p>
          <w:p w14:paraId="4694F0DD" w14:textId="59D6E485" w:rsidR="00CC3D03" w:rsidRPr="00C15A0A" w:rsidRDefault="00CC3D03" w:rsidP="00D039AF">
            <w:pPr>
              <w:pStyle w:val="Lijstalinea"/>
              <w:numPr>
                <w:ilvl w:val="0"/>
                <w:numId w:val="12"/>
              </w:numPr>
            </w:pPr>
            <w:r w:rsidRPr="00C15A0A">
              <w:t>Verwerken van online bestellingen: producten selecteren, verpakken en gereedmaken voor afhaling of verzending.</w:t>
            </w:r>
          </w:p>
          <w:p w14:paraId="5AE93A41" w14:textId="724AAE9F" w:rsidR="00CC3D03" w:rsidRPr="00C15A0A" w:rsidRDefault="00CC3D03" w:rsidP="00D039AF">
            <w:pPr>
              <w:pStyle w:val="Lijstalinea"/>
              <w:numPr>
                <w:ilvl w:val="0"/>
                <w:numId w:val="12"/>
              </w:numPr>
            </w:pPr>
            <w:r w:rsidRPr="00C15A0A">
              <w:t>Nauw samenwerken met collega’s van verschillende afdelingen om logistieke processen soepel te laten verlopen.</w:t>
            </w:r>
          </w:p>
          <w:p w14:paraId="406CC600" w14:textId="3784C967" w:rsidR="00CC3D03" w:rsidRPr="00C15A0A" w:rsidRDefault="00CC3D03" w:rsidP="00D039AF">
            <w:pPr>
              <w:pStyle w:val="Lijstalinea"/>
              <w:numPr>
                <w:ilvl w:val="0"/>
                <w:numId w:val="12"/>
              </w:numPr>
            </w:pPr>
            <w:r w:rsidRPr="00C15A0A">
              <w:t xml:space="preserve">Ontwikkeld in nauwkeurigheid, tempo en verantwoordelijkheidsgevoel binnen een dynamische </w:t>
            </w:r>
            <w:proofErr w:type="spellStart"/>
            <w:r w:rsidRPr="00C15A0A">
              <w:t>retailomgeving</w:t>
            </w:r>
            <w:proofErr w:type="spellEnd"/>
            <w:r w:rsidRPr="00C15A0A">
              <w:t>.</w:t>
            </w:r>
          </w:p>
          <w:p w14:paraId="07016368" w14:textId="77777777" w:rsidR="00CC3D03" w:rsidRDefault="00CC3D03" w:rsidP="00D039AF"/>
          <w:p w14:paraId="5B4F46B3" w14:textId="77777777" w:rsidR="00CC3D03" w:rsidRDefault="00CC3D03" w:rsidP="00D039AF"/>
          <w:p w14:paraId="53388289" w14:textId="464273CA" w:rsidR="00CC3D03" w:rsidRDefault="00CC3D03" w:rsidP="00D039AF">
            <w:pPr>
              <w:pStyle w:val="Kop4"/>
            </w:pPr>
            <w:r>
              <w:lastRenderedPageBreak/>
              <w:t>21South (Junior Support Engineer) – Barendrecht, Nederland</w:t>
            </w:r>
          </w:p>
          <w:p w14:paraId="39F4B216" w14:textId="77777777" w:rsidR="00CC3D03" w:rsidRDefault="00CC3D03" w:rsidP="00D039AF">
            <w:r>
              <w:t>1 oktober 2024 – heden</w:t>
            </w:r>
          </w:p>
          <w:p w14:paraId="62944896" w14:textId="64F663C5" w:rsidR="00CC3D03" w:rsidRPr="00C15A0A" w:rsidRDefault="00CC3D03" w:rsidP="00D039AF">
            <w:pPr>
              <w:pStyle w:val="Lijstalinea"/>
              <w:numPr>
                <w:ilvl w:val="0"/>
                <w:numId w:val="13"/>
              </w:numPr>
            </w:pPr>
            <w:r w:rsidRPr="00C15A0A">
              <w:t xml:space="preserve">Ondersteunen van klanten bij technische problemen, storingen en functionele vragen binnen het platform </w:t>
            </w:r>
            <w:r w:rsidRPr="00C15A0A">
              <w:rPr>
                <w:b/>
                <w:bCs/>
              </w:rPr>
              <w:t>21QUBZ</w:t>
            </w:r>
            <w:r w:rsidRPr="00C15A0A">
              <w:t>.</w:t>
            </w:r>
          </w:p>
          <w:p w14:paraId="6DB18060" w14:textId="12EA8991" w:rsidR="00CC3D03" w:rsidRPr="00C15A0A" w:rsidRDefault="00CC3D03" w:rsidP="00D039AF">
            <w:pPr>
              <w:pStyle w:val="Lijstalinea"/>
              <w:numPr>
                <w:ilvl w:val="0"/>
                <w:numId w:val="13"/>
              </w:numPr>
            </w:pPr>
            <w:r w:rsidRPr="00C15A0A">
              <w:t>Analyseren en doorvoeren van meldingen in het ticketsysteem, met focus op snelle en nauwkeurige afhandeling.</w:t>
            </w:r>
          </w:p>
          <w:p w14:paraId="4D96D391" w14:textId="19B1F16C" w:rsidR="00CC3D03" w:rsidRPr="00C15A0A" w:rsidRDefault="00CC3D03" w:rsidP="00D039AF">
            <w:pPr>
              <w:pStyle w:val="Lijstalinea"/>
              <w:numPr>
                <w:ilvl w:val="0"/>
                <w:numId w:val="13"/>
              </w:numPr>
            </w:pPr>
            <w:r w:rsidRPr="00C15A0A">
              <w:t>Communiceren met klanten (gemeenten en afvalinzamelaars) om incidenten te verduidelijken en passende oplossingen te bieden.</w:t>
            </w:r>
          </w:p>
          <w:p w14:paraId="2E3F42B6" w14:textId="0F2D3280" w:rsidR="00CC3D03" w:rsidRPr="00C15A0A" w:rsidRDefault="00CC3D03" w:rsidP="00D039AF">
            <w:pPr>
              <w:pStyle w:val="Lijstalinea"/>
              <w:numPr>
                <w:ilvl w:val="0"/>
                <w:numId w:val="13"/>
              </w:numPr>
            </w:pPr>
            <w:r w:rsidRPr="00C15A0A">
              <w:t xml:space="preserve">Testen van nieuwe functionaliteiten en terugkoppelen van bevindingen aan het </w:t>
            </w:r>
            <w:proofErr w:type="spellStart"/>
            <w:r w:rsidRPr="00C15A0A">
              <w:t>developmentteam</w:t>
            </w:r>
            <w:proofErr w:type="spellEnd"/>
            <w:r w:rsidRPr="00C15A0A">
              <w:t>.</w:t>
            </w:r>
          </w:p>
          <w:p w14:paraId="4BEEFC36" w14:textId="777C8A2D" w:rsidR="00CC3D03" w:rsidRDefault="00CC3D03" w:rsidP="00D039AF">
            <w:pPr>
              <w:pStyle w:val="Lijstalinea"/>
              <w:numPr>
                <w:ilvl w:val="0"/>
                <w:numId w:val="13"/>
              </w:numPr>
            </w:pPr>
            <w:r w:rsidRPr="00C15A0A">
              <w:t>Ontwikkeld in klantgerichtheid, probleemoplossend denken en systeemkennis binnen een professionele IT-omgeving.</w:t>
            </w:r>
          </w:p>
          <w:p w14:paraId="76917AB7" w14:textId="77777777" w:rsidR="00CC3D03" w:rsidRDefault="00CC3D03" w:rsidP="00D039AF"/>
          <w:p w14:paraId="4036444E" w14:textId="77777777" w:rsidR="00CC3D03" w:rsidRDefault="00CC3D03" w:rsidP="00D039AF"/>
          <w:p w14:paraId="0513EB95" w14:textId="69BE59CC" w:rsidR="00CC3D03" w:rsidRDefault="00CC3D03" w:rsidP="00D039AF">
            <w:pPr>
              <w:pStyle w:val="Kop2"/>
              <w:rPr>
                <w:rFonts w:eastAsiaTheme="minorEastAsia" w:cstheme="minorBidi"/>
                <w:sz w:val="18"/>
                <w:szCs w:val="22"/>
              </w:rPr>
            </w:pPr>
            <w:r>
              <w:t>Stage</w:t>
            </w:r>
          </w:p>
          <w:p w14:paraId="4AF09390" w14:textId="77777777" w:rsidR="00CC3D03" w:rsidRPr="00C15A0A" w:rsidRDefault="00CC3D03" w:rsidP="00D039AF"/>
          <w:p w14:paraId="6BDEA09B" w14:textId="2813B560" w:rsidR="00CC3D03" w:rsidRDefault="00CC3D03" w:rsidP="00D039AF">
            <w:pPr>
              <w:rPr>
                <w:color w:val="000000" w:themeColor="text1"/>
              </w:rPr>
            </w:pPr>
            <w:r>
              <w:rPr>
                <w:b/>
                <w:bCs/>
                <w:color w:val="000000" w:themeColor="text1"/>
              </w:rPr>
              <w:t>21South (AI implementatie binnen 21QUBZ) – Barendrecht, Nederland</w:t>
            </w:r>
            <w:r>
              <w:rPr>
                <w:b/>
                <w:bCs/>
                <w:color w:val="000000" w:themeColor="text1"/>
              </w:rPr>
              <w:br/>
            </w:r>
            <w:r>
              <w:rPr>
                <w:color w:val="000000" w:themeColor="text1"/>
              </w:rPr>
              <w:t>september 2025 – februari 2026</w:t>
            </w:r>
          </w:p>
          <w:p w14:paraId="4F29E373" w14:textId="36AA1351" w:rsidR="00CC3D03" w:rsidRPr="009E0AA9" w:rsidRDefault="00CC3D03" w:rsidP="00D039AF">
            <w:pPr>
              <w:pStyle w:val="Lijstalinea"/>
              <w:numPr>
                <w:ilvl w:val="0"/>
                <w:numId w:val="14"/>
              </w:numPr>
              <w:rPr>
                <w:color w:val="000000" w:themeColor="text1"/>
              </w:rPr>
            </w:pPr>
            <w:r w:rsidRPr="009E0AA9">
              <w:rPr>
                <w:color w:val="000000" w:themeColor="text1"/>
              </w:rPr>
              <w:t xml:space="preserve">Onderzoek gedaan naar de inzet van kunstmatige intelligentie binnen het ERP-platform </w:t>
            </w:r>
            <w:r w:rsidRPr="009E0AA9">
              <w:rPr>
                <w:b/>
                <w:bCs/>
                <w:color w:val="000000" w:themeColor="text1"/>
              </w:rPr>
              <w:t>21QUBZ</w:t>
            </w:r>
            <w:r w:rsidRPr="009E0AA9">
              <w:rPr>
                <w:color w:val="000000" w:themeColor="text1"/>
              </w:rPr>
              <w:t>.</w:t>
            </w:r>
          </w:p>
          <w:p w14:paraId="15078101" w14:textId="62FD544E" w:rsidR="00CC3D03" w:rsidRPr="009E0AA9" w:rsidRDefault="00CC3D03" w:rsidP="00D039AF">
            <w:pPr>
              <w:pStyle w:val="Lijstalinea"/>
              <w:numPr>
                <w:ilvl w:val="0"/>
                <w:numId w:val="14"/>
              </w:numPr>
              <w:rPr>
                <w:color w:val="000000" w:themeColor="text1"/>
              </w:rPr>
            </w:pPr>
            <w:r w:rsidRPr="009E0AA9">
              <w:rPr>
                <w:color w:val="000000" w:themeColor="text1"/>
              </w:rPr>
              <w:t xml:space="preserve">Ontwikkeld en geïntegreerd een </w:t>
            </w:r>
            <w:proofErr w:type="spellStart"/>
            <w:r w:rsidRPr="009E0AA9">
              <w:rPr>
                <w:b/>
                <w:bCs/>
                <w:color w:val="000000" w:themeColor="text1"/>
              </w:rPr>
              <w:t>chatbot</w:t>
            </w:r>
            <w:proofErr w:type="spellEnd"/>
            <w:r w:rsidRPr="009E0AA9">
              <w:rPr>
                <w:color w:val="000000" w:themeColor="text1"/>
              </w:rPr>
              <w:t xml:space="preserve"> in </w:t>
            </w:r>
            <w:proofErr w:type="spellStart"/>
            <w:r w:rsidRPr="009E0AA9">
              <w:rPr>
                <w:b/>
                <w:bCs/>
                <w:color w:val="000000" w:themeColor="text1"/>
              </w:rPr>
              <w:t>Mendix</w:t>
            </w:r>
            <w:proofErr w:type="spellEnd"/>
            <w:r w:rsidRPr="009E0AA9">
              <w:rPr>
                <w:color w:val="000000" w:themeColor="text1"/>
              </w:rPr>
              <w:t xml:space="preserve">, gebruikmakend van de </w:t>
            </w:r>
            <w:proofErr w:type="spellStart"/>
            <w:r w:rsidRPr="009E0AA9">
              <w:rPr>
                <w:b/>
                <w:bCs/>
                <w:color w:val="000000" w:themeColor="text1"/>
              </w:rPr>
              <w:t>Groq</w:t>
            </w:r>
            <w:proofErr w:type="spellEnd"/>
            <w:r w:rsidRPr="009E0AA9">
              <w:rPr>
                <w:b/>
                <w:bCs/>
                <w:color w:val="000000" w:themeColor="text1"/>
              </w:rPr>
              <w:t xml:space="preserve"> API</w:t>
            </w:r>
            <w:r w:rsidRPr="009E0AA9">
              <w:rPr>
                <w:color w:val="000000" w:themeColor="text1"/>
              </w:rPr>
              <w:t xml:space="preserve"> om natuurlijke taalverwerking en AI-interactie mogelijk te maken.</w:t>
            </w:r>
          </w:p>
          <w:p w14:paraId="5BECCF1D" w14:textId="78251D45" w:rsidR="00CC3D03" w:rsidRPr="009E0AA9" w:rsidRDefault="00CC3D03" w:rsidP="00D039AF">
            <w:pPr>
              <w:pStyle w:val="Lijstalinea"/>
              <w:numPr>
                <w:ilvl w:val="0"/>
                <w:numId w:val="14"/>
              </w:numPr>
              <w:rPr>
                <w:color w:val="000000" w:themeColor="text1"/>
              </w:rPr>
            </w:pPr>
            <w:proofErr w:type="spellStart"/>
            <w:r w:rsidRPr="009E0AA9">
              <w:rPr>
                <w:color w:val="000000" w:themeColor="text1"/>
              </w:rPr>
              <w:t>Chatbot</w:t>
            </w:r>
            <w:proofErr w:type="spellEnd"/>
            <w:r w:rsidRPr="009E0AA9">
              <w:rPr>
                <w:color w:val="000000" w:themeColor="text1"/>
              </w:rPr>
              <w:t xml:space="preserve"> gekoppeld aan interne systemen voor het beantwoorden van gebruikersvragen en het automatiseren van veelvoorkomende supporttaken.</w:t>
            </w:r>
          </w:p>
          <w:p w14:paraId="26D27DE1" w14:textId="60DDA90C" w:rsidR="00CC3D03" w:rsidRPr="009E0AA9" w:rsidRDefault="00CC3D03" w:rsidP="00D039AF">
            <w:pPr>
              <w:pStyle w:val="Lijstalinea"/>
              <w:numPr>
                <w:ilvl w:val="0"/>
                <w:numId w:val="14"/>
              </w:numPr>
              <w:rPr>
                <w:color w:val="000000" w:themeColor="text1"/>
              </w:rPr>
            </w:pPr>
            <w:r w:rsidRPr="009E0AA9">
              <w:rPr>
                <w:color w:val="000000" w:themeColor="text1"/>
              </w:rPr>
              <w:t>Bijgedragen aan een efficiëntere workflow en verhoogde klanttevredenheid bij servicedeskgebruikers.</w:t>
            </w:r>
          </w:p>
          <w:p w14:paraId="7433DB41" w14:textId="055668F1" w:rsidR="00CC3D03" w:rsidRPr="009E0AA9" w:rsidRDefault="00CC3D03" w:rsidP="00D039AF">
            <w:pPr>
              <w:pStyle w:val="Lijstalinea"/>
              <w:numPr>
                <w:ilvl w:val="0"/>
                <w:numId w:val="14"/>
              </w:numPr>
              <w:rPr>
                <w:color w:val="000000" w:themeColor="text1"/>
              </w:rPr>
            </w:pPr>
            <w:r w:rsidRPr="009E0AA9">
              <w:rPr>
                <w:color w:val="000000" w:themeColor="text1"/>
              </w:rPr>
              <w:t xml:space="preserve">Vaardigheden versterkt in </w:t>
            </w:r>
            <w:r w:rsidRPr="009E0AA9">
              <w:rPr>
                <w:b/>
                <w:bCs/>
                <w:color w:val="000000" w:themeColor="text1"/>
              </w:rPr>
              <w:t>low-code development, API-integraties</w:t>
            </w:r>
            <w:r w:rsidRPr="009E0AA9">
              <w:rPr>
                <w:color w:val="000000" w:themeColor="text1"/>
              </w:rPr>
              <w:t xml:space="preserve"> en </w:t>
            </w:r>
            <w:r w:rsidRPr="009E0AA9">
              <w:rPr>
                <w:b/>
                <w:bCs/>
                <w:color w:val="000000" w:themeColor="text1"/>
              </w:rPr>
              <w:t>AI-toepassingen</w:t>
            </w:r>
            <w:r w:rsidRPr="009E0AA9">
              <w:rPr>
                <w:color w:val="000000" w:themeColor="text1"/>
              </w:rPr>
              <w:t xml:space="preserve"> binnen bedrijfssoftware.</w:t>
            </w:r>
          </w:p>
          <w:p w14:paraId="3D41108C" w14:textId="3E642AB1" w:rsidR="00CC3D03" w:rsidRPr="00E65D1D" w:rsidRDefault="00CC3D03" w:rsidP="00D039AF">
            <w:pPr>
              <w:rPr>
                <w:color w:val="000000" w:themeColor="text1"/>
              </w:rPr>
            </w:pPr>
          </w:p>
        </w:tc>
      </w:tr>
    </w:tbl>
    <w:p w14:paraId="0A933270" w14:textId="6ECF1560" w:rsidR="005C44FB" w:rsidRDefault="005C44FB" w:rsidP="00B3450C">
      <w:pPr>
        <w:tabs>
          <w:tab w:val="left" w:pos="990"/>
        </w:tabs>
      </w:pPr>
    </w:p>
    <w:sectPr w:rsidR="005C44FB">
      <w:headerReference w:type="default" r:id="rId11"/>
      <w:pgSz w:w="11906" w:h="16838"/>
      <w:pgMar w:top="1296" w:right="576" w:bottom="720"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8CCB0" w14:textId="77777777" w:rsidR="009C2724" w:rsidRDefault="009C2724">
      <w:r>
        <w:separator/>
      </w:r>
    </w:p>
  </w:endnote>
  <w:endnote w:type="continuationSeparator" w:id="0">
    <w:p w14:paraId="4C045974" w14:textId="77777777" w:rsidR="009C2724" w:rsidRDefault="009C27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Meiryo">
    <w:panose1 w:val="020B0604030504040204"/>
    <w:charset w:val="80"/>
    <w:family w:val="swiss"/>
    <w:pitch w:val="variable"/>
    <w:sig w:usb0="E00002FF" w:usb1="6AC7FFFF" w:usb2="08000012" w:usb3="00000000" w:csb0="0002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AF0E0" w14:textId="77777777" w:rsidR="009C2724" w:rsidRDefault="009C2724">
      <w:r>
        <w:separator/>
      </w:r>
    </w:p>
  </w:footnote>
  <w:footnote w:type="continuationSeparator" w:id="0">
    <w:p w14:paraId="2C28BE02" w14:textId="77777777" w:rsidR="009C2724" w:rsidRDefault="009C27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BE1A" w14:textId="77777777" w:rsidR="005C44FB" w:rsidRDefault="000468C4">
    <w:pPr>
      <w:pStyle w:val="Koptekst"/>
    </w:pPr>
    <w:r>
      <w:rPr>
        <w:noProof/>
        <w:lang w:val="en-US" w:eastAsia="zh-CN"/>
      </w:rPr>
      <w:drawing>
        <wp:anchor distT="0" distB="0" distL="114300" distR="114300" simplePos="0" relativeHeight="251659264" behindDoc="1" locked="0" layoutInCell="1" allowOverlap="1" wp14:anchorId="36702876" wp14:editId="07CD0013">
          <wp:simplePos x="0" y="0"/>
          <wp:positionH relativeFrom="page">
            <wp:align>center</wp:align>
          </wp:positionH>
          <wp:positionV relativeFrom="page">
            <wp:align>center</wp:align>
          </wp:positionV>
          <wp:extent cx="7260590" cy="9628505"/>
          <wp:effectExtent l="0" t="0" r="0" b="0"/>
          <wp:wrapNone/>
          <wp:docPr id="1"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3"/>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60336" cy="962863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jstnummering5"/>
      <w:lvlText w:val="%1."/>
      <w:lvlJc w:val="left"/>
      <w:pPr>
        <w:tabs>
          <w:tab w:val="left" w:pos="1800"/>
        </w:tabs>
        <w:ind w:left="1800" w:hanging="360"/>
      </w:pPr>
    </w:lvl>
  </w:abstractNum>
  <w:abstractNum w:abstractNumId="1" w15:restartNumberingAfterBreak="0">
    <w:nsid w:val="FFFFFF7D"/>
    <w:multiLevelType w:val="singleLevel"/>
    <w:tmpl w:val="FFFFFF7D"/>
    <w:lvl w:ilvl="0">
      <w:start w:val="1"/>
      <w:numFmt w:val="decimal"/>
      <w:pStyle w:val="Lijstnummering4"/>
      <w:lvlText w:val="%1."/>
      <w:lvlJc w:val="left"/>
      <w:pPr>
        <w:tabs>
          <w:tab w:val="left" w:pos="1440"/>
        </w:tabs>
        <w:ind w:left="1440" w:hanging="360"/>
      </w:pPr>
    </w:lvl>
  </w:abstractNum>
  <w:abstractNum w:abstractNumId="2" w15:restartNumberingAfterBreak="0">
    <w:nsid w:val="FFFFFF7E"/>
    <w:multiLevelType w:val="singleLevel"/>
    <w:tmpl w:val="FFFFFF7E"/>
    <w:lvl w:ilvl="0">
      <w:start w:val="1"/>
      <w:numFmt w:val="decimal"/>
      <w:pStyle w:val="Lijstnummering3"/>
      <w:lvlText w:val="%1."/>
      <w:lvlJc w:val="left"/>
      <w:pPr>
        <w:tabs>
          <w:tab w:val="left" w:pos="1080"/>
        </w:tabs>
        <w:ind w:left="1080" w:hanging="360"/>
      </w:pPr>
    </w:lvl>
  </w:abstractNum>
  <w:abstractNum w:abstractNumId="3" w15:restartNumberingAfterBreak="0">
    <w:nsid w:val="FFFFFF7F"/>
    <w:multiLevelType w:val="singleLevel"/>
    <w:tmpl w:val="FFFFFF7F"/>
    <w:lvl w:ilvl="0">
      <w:start w:val="1"/>
      <w:numFmt w:val="decimal"/>
      <w:pStyle w:val="Lijstnummering2"/>
      <w:lvlText w:val="%1."/>
      <w:lvlJc w:val="left"/>
      <w:pPr>
        <w:tabs>
          <w:tab w:val="left" w:pos="720"/>
        </w:tabs>
        <w:ind w:left="720" w:hanging="360"/>
      </w:pPr>
    </w:lvl>
  </w:abstractNum>
  <w:abstractNum w:abstractNumId="4" w15:restartNumberingAfterBreak="0">
    <w:nsid w:val="FFFFFF80"/>
    <w:multiLevelType w:val="singleLevel"/>
    <w:tmpl w:val="FFFFFF80"/>
    <w:lvl w:ilvl="0">
      <w:start w:val="1"/>
      <w:numFmt w:val="bullet"/>
      <w:pStyle w:val="Lijstopsomteken5"/>
      <w:lvlText w:val=""/>
      <w:lvlJc w:val="left"/>
      <w:pPr>
        <w:tabs>
          <w:tab w:val="left" w:pos="1800"/>
        </w:tabs>
        <w:ind w:left="1800" w:hanging="360"/>
      </w:pPr>
      <w:rPr>
        <w:rFonts w:ascii="Symbol" w:hAnsi="Symbol" w:hint="default"/>
      </w:rPr>
    </w:lvl>
  </w:abstractNum>
  <w:abstractNum w:abstractNumId="5" w15:restartNumberingAfterBreak="0">
    <w:nsid w:val="FFFFFF81"/>
    <w:multiLevelType w:val="singleLevel"/>
    <w:tmpl w:val="FFFFFF81"/>
    <w:lvl w:ilvl="0">
      <w:start w:val="1"/>
      <w:numFmt w:val="bullet"/>
      <w:pStyle w:val="Lijstopsomteken4"/>
      <w:lvlText w:val=""/>
      <w:lvlJc w:val="left"/>
      <w:pPr>
        <w:tabs>
          <w:tab w:val="left" w:pos="1440"/>
        </w:tabs>
        <w:ind w:left="1440" w:hanging="360"/>
      </w:pPr>
      <w:rPr>
        <w:rFonts w:ascii="Symbol" w:hAnsi="Symbol" w:hint="default"/>
      </w:rPr>
    </w:lvl>
  </w:abstractNum>
  <w:abstractNum w:abstractNumId="6" w15:restartNumberingAfterBreak="0">
    <w:nsid w:val="FFFFFF82"/>
    <w:multiLevelType w:val="singleLevel"/>
    <w:tmpl w:val="FFFFFF82"/>
    <w:lvl w:ilvl="0">
      <w:start w:val="1"/>
      <w:numFmt w:val="bullet"/>
      <w:pStyle w:val="Lijstopsomteken3"/>
      <w:lvlText w:val=""/>
      <w:lvlJc w:val="left"/>
      <w:pPr>
        <w:tabs>
          <w:tab w:val="left" w:pos="1080"/>
        </w:tabs>
        <w:ind w:left="1080" w:hanging="360"/>
      </w:pPr>
      <w:rPr>
        <w:rFonts w:ascii="Symbol" w:hAnsi="Symbol" w:hint="default"/>
      </w:rPr>
    </w:lvl>
  </w:abstractNum>
  <w:abstractNum w:abstractNumId="7" w15:restartNumberingAfterBreak="0">
    <w:nsid w:val="FFFFFF83"/>
    <w:multiLevelType w:val="singleLevel"/>
    <w:tmpl w:val="FFFFFF83"/>
    <w:lvl w:ilvl="0">
      <w:start w:val="1"/>
      <w:numFmt w:val="bullet"/>
      <w:pStyle w:val="Lijstopsomteken2"/>
      <w:lvlText w:val=""/>
      <w:lvlJc w:val="left"/>
      <w:pPr>
        <w:tabs>
          <w:tab w:val="left" w:pos="720"/>
        </w:tabs>
        <w:ind w:left="720" w:hanging="360"/>
      </w:pPr>
      <w:rPr>
        <w:rFonts w:ascii="Symbol" w:hAnsi="Symbol" w:hint="default"/>
      </w:rPr>
    </w:lvl>
  </w:abstractNum>
  <w:abstractNum w:abstractNumId="8" w15:restartNumberingAfterBreak="0">
    <w:nsid w:val="FFFFFF88"/>
    <w:multiLevelType w:val="singleLevel"/>
    <w:tmpl w:val="FFFFFF88"/>
    <w:lvl w:ilvl="0">
      <w:start w:val="1"/>
      <w:numFmt w:val="decimal"/>
      <w:pStyle w:val="Lijstnummering"/>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Lijstopsomteken"/>
      <w:lvlText w:val=""/>
      <w:lvlJc w:val="left"/>
      <w:pPr>
        <w:tabs>
          <w:tab w:val="left" w:pos="360"/>
        </w:tabs>
        <w:ind w:left="360" w:hanging="360"/>
      </w:pPr>
      <w:rPr>
        <w:rFonts w:ascii="Symbol" w:hAnsi="Symbol" w:hint="default"/>
      </w:rPr>
    </w:lvl>
  </w:abstractNum>
  <w:abstractNum w:abstractNumId="10" w15:restartNumberingAfterBreak="0">
    <w:nsid w:val="0FF4487F"/>
    <w:multiLevelType w:val="hybridMultilevel"/>
    <w:tmpl w:val="FC54D572"/>
    <w:lvl w:ilvl="0" w:tplc="04130001">
      <w:start w:val="1"/>
      <w:numFmt w:val="bullet"/>
      <w:lvlText w:val=""/>
      <w:lvlJc w:val="left"/>
      <w:pPr>
        <w:ind w:left="763" w:hanging="360"/>
      </w:pPr>
      <w:rPr>
        <w:rFonts w:ascii="Symbol" w:hAnsi="Symbol" w:hint="default"/>
      </w:rPr>
    </w:lvl>
    <w:lvl w:ilvl="1" w:tplc="04130003" w:tentative="1">
      <w:start w:val="1"/>
      <w:numFmt w:val="bullet"/>
      <w:lvlText w:val="o"/>
      <w:lvlJc w:val="left"/>
      <w:pPr>
        <w:ind w:left="1483" w:hanging="360"/>
      </w:pPr>
      <w:rPr>
        <w:rFonts w:ascii="Courier New" w:hAnsi="Courier New" w:cs="Courier New" w:hint="default"/>
      </w:rPr>
    </w:lvl>
    <w:lvl w:ilvl="2" w:tplc="04130005" w:tentative="1">
      <w:start w:val="1"/>
      <w:numFmt w:val="bullet"/>
      <w:lvlText w:val=""/>
      <w:lvlJc w:val="left"/>
      <w:pPr>
        <w:ind w:left="2203" w:hanging="360"/>
      </w:pPr>
      <w:rPr>
        <w:rFonts w:ascii="Wingdings" w:hAnsi="Wingdings" w:hint="default"/>
      </w:rPr>
    </w:lvl>
    <w:lvl w:ilvl="3" w:tplc="04130001" w:tentative="1">
      <w:start w:val="1"/>
      <w:numFmt w:val="bullet"/>
      <w:lvlText w:val=""/>
      <w:lvlJc w:val="left"/>
      <w:pPr>
        <w:ind w:left="2923" w:hanging="360"/>
      </w:pPr>
      <w:rPr>
        <w:rFonts w:ascii="Symbol" w:hAnsi="Symbol" w:hint="default"/>
      </w:rPr>
    </w:lvl>
    <w:lvl w:ilvl="4" w:tplc="04130003" w:tentative="1">
      <w:start w:val="1"/>
      <w:numFmt w:val="bullet"/>
      <w:lvlText w:val="o"/>
      <w:lvlJc w:val="left"/>
      <w:pPr>
        <w:ind w:left="3643" w:hanging="360"/>
      </w:pPr>
      <w:rPr>
        <w:rFonts w:ascii="Courier New" w:hAnsi="Courier New" w:cs="Courier New" w:hint="default"/>
      </w:rPr>
    </w:lvl>
    <w:lvl w:ilvl="5" w:tplc="04130005" w:tentative="1">
      <w:start w:val="1"/>
      <w:numFmt w:val="bullet"/>
      <w:lvlText w:val=""/>
      <w:lvlJc w:val="left"/>
      <w:pPr>
        <w:ind w:left="4363" w:hanging="360"/>
      </w:pPr>
      <w:rPr>
        <w:rFonts w:ascii="Wingdings" w:hAnsi="Wingdings" w:hint="default"/>
      </w:rPr>
    </w:lvl>
    <w:lvl w:ilvl="6" w:tplc="04130001" w:tentative="1">
      <w:start w:val="1"/>
      <w:numFmt w:val="bullet"/>
      <w:lvlText w:val=""/>
      <w:lvlJc w:val="left"/>
      <w:pPr>
        <w:ind w:left="5083" w:hanging="360"/>
      </w:pPr>
      <w:rPr>
        <w:rFonts w:ascii="Symbol" w:hAnsi="Symbol" w:hint="default"/>
      </w:rPr>
    </w:lvl>
    <w:lvl w:ilvl="7" w:tplc="04130003" w:tentative="1">
      <w:start w:val="1"/>
      <w:numFmt w:val="bullet"/>
      <w:lvlText w:val="o"/>
      <w:lvlJc w:val="left"/>
      <w:pPr>
        <w:ind w:left="5803" w:hanging="360"/>
      </w:pPr>
      <w:rPr>
        <w:rFonts w:ascii="Courier New" w:hAnsi="Courier New" w:cs="Courier New" w:hint="default"/>
      </w:rPr>
    </w:lvl>
    <w:lvl w:ilvl="8" w:tplc="04130005" w:tentative="1">
      <w:start w:val="1"/>
      <w:numFmt w:val="bullet"/>
      <w:lvlText w:val=""/>
      <w:lvlJc w:val="left"/>
      <w:pPr>
        <w:ind w:left="6523" w:hanging="360"/>
      </w:pPr>
      <w:rPr>
        <w:rFonts w:ascii="Wingdings" w:hAnsi="Wingdings" w:hint="default"/>
      </w:rPr>
    </w:lvl>
  </w:abstractNum>
  <w:abstractNum w:abstractNumId="11" w15:restartNumberingAfterBreak="0">
    <w:nsid w:val="16DD5BC4"/>
    <w:multiLevelType w:val="hybridMultilevel"/>
    <w:tmpl w:val="4FF49764"/>
    <w:lvl w:ilvl="0" w:tplc="04130001">
      <w:start w:val="1"/>
      <w:numFmt w:val="bullet"/>
      <w:lvlText w:val=""/>
      <w:lvlJc w:val="left"/>
      <w:pPr>
        <w:ind w:left="774" w:hanging="360"/>
      </w:pPr>
      <w:rPr>
        <w:rFonts w:ascii="Symbol" w:hAnsi="Symbol" w:hint="default"/>
      </w:rPr>
    </w:lvl>
    <w:lvl w:ilvl="1" w:tplc="04130003" w:tentative="1">
      <w:start w:val="1"/>
      <w:numFmt w:val="bullet"/>
      <w:lvlText w:val="o"/>
      <w:lvlJc w:val="left"/>
      <w:pPr>
        <w:ind w:left="1494" w:hanging="360"/>
      </w:pPr>
      <w:rPr>
        <w:rFonts w:ascii="Courier New" w:hAnsi="Courier New" w:cs="Courier New" w:hint="default"/>
      </w:rPr>
    </w:lvl>
    <w:lvl w:ilvl="2" w:tplc="04130005" w:tentative="1">
      <w:start w:val="1"/>
      <w:numFmt w:val="bullet"/>
      <w:lvlText w:val=""/>
      <w:lvlJc w:val="left"/>
      <w:pPr>
        <w:ind w:left="2214" w:hanging="360"/>
      </w:pPr>
      <w:rPr>
        <w:rFonts w:ascii="Wingdings" w:hAnsi="Wingdings" w:hint="default"/>
      </w:rPr>
    </w:lvl>
    <w:lvl w:ilvl="3" w:tplc="04130001" w:tentative="1">
      <w:start w:val="1"/>
      <w:numFmt w:val="bullet"/>
      <w:lvlText w:val=""/>
      <w:lvlJc w:val="left"/>
      <w:pPr>
        <w:ind w:left="2934" w:hanging="360"/>
      </w:pPr>
      <w:rPr>
        <w:rFonts w:ascii="Symbol" w:hAnsi="Symbol" w:hint="default"/>
      </w:rPr>
    </w:lvl>
    <w:lvl w:ilvl="4" w:tplc="04130003" w:tentative="1">
      <w:start w:val="1"/>
      <w:numFmt w:val="bullet"/>
      <w:lvlText w:val="o"/>
      <w:lvlJc w:val="left"/>
      <w:pPr>
        <w:ind w:left="3654" w:hanging="360"/>
      </w:pPr>
      <w:rPr>
        <w:rFonts w:ascii="Courier New" w:hAnsi="Courier New" w:cs="Courier New" w:hint="default"/>
      </w:rPr>
    </w:lvl>
    <w:lvl w:ilvl="5" w:tplc="04130005" w:tentative="1">
      <w:start w:val="1"/>
      <w:numFmt w:val="bullet"/>
      <w:lvlText w:val=""/>
      <w:lvlJc w:val="left"/>
      <w:pPr>
        <w:ind w:left="4374" w:hanging="360"/>
      </w:pPr>
      <w:rPr>
        <w:rFonts w:ascii="Wingdings" w:hAnsi="Wingdings" w:hint="default"/>
      </w:rPr>
    </w:lvl>
    <w:lvl w:ilvl="6" w:tplc="04130001" w:tentative="1">
      <w:start w:val="1"/>
      <w:numFmt w:val="bullet"/>
      <w:lvlText w:val=""/>
      <w:lvlJc w:val="left"/>
      <w:pPr>
        <w:ind w:left="5094" w:hanging="360"/>
      </w:pPr>
      <w:rPr>
        <w:rFonts w:ascii="Symbol" w:hAnsi="Symbol" w:hint="default"/>
      </w:rPr>
    </w:lvl>
    <w:lvl w:ilvl="7" w:tplc="04130003" w:tentative="1">
      <w:start w:val="1"/>
      <w:numFmt w:val="bullet"/>
      <w:lvlText w:val="o"/>
      <w:lvlJc w:val="left"/>
      <w:pPr>
        <w:ind w:left="5814" w:hanging="360"/>
      </w:pPr>
      <w:rPr>
        <w:rFonts w:ascii="Courier New" w:hAnsi="Courier New" w:cs="Courier New" w:hint="default"/>
      </w:rPr>
    </w:lvl>
    <w:lvl w:ilvl="8" w:tplc="04130005" w:tentative="1">
      <w:start w:val="1"/>
      <w:numFmt w:val="bullet"/>
      <w:lvlText w:val=""/>
      <w:lvlJc w:val="left"/>
      <w:pPr>
        <w:ind w:left="6534" w:hanging="360"/>
      </w:pPr>
      <w:rPr>
        <w:rFonts w:ascii="Wingdings" w:hAnsi="Wingdings" w:hint="default"/>
      </w:rPr>
    </w:lvl>
  </w:abstractNum>
  <w:abstractNum w:abstractNumId="12" w15:restartNumberingAfterBreak="0">
    <w:nsid w:val="1930713D"/>
    <w:multiLevelType w:val="hybridMultilevel"/>
    <w:tmpl w:val="DFF45088"/>
    <w:lvl w:ilvl="0" w:tplc="04130001">
      <w:start w:val="1"/>
      <w:numFmt w:val="bullet"/>
      <w:lvlText w:val=""/>
      <w:lvlJc w:val="left"/>
      <w:pPr>
        <w:ind w:left="814" w:hanging="360"/>
      </w:pPr>
      <w:rPr>
        <w:rFonts w:ascii="Symbol" w:hAnsi="Symbol" w:hint="default"/>
      </w:rPr>
    </w:lvl>
    <w:lvl w:ilvl="1" w:tplc="04130003" w:tentative="1">
      <w:start w:val="1"/>
      <w:numFmt w:val="bullet"/>
      <w:lvlText w:val="o"/>
      <w:lvlJc w:val="left"/>
      <w:pPr>
        <w:ind w:left="1534" w:hanging="360"/>
      </w:pPr>
      <w:rPr>
        <w:rFonts w:ascii="Courier New" w:hAnsi="Courier New" w:cs="Courier New" w:hint="default"/>
      </w:rPr>
    </w:lvl>
    <w:lvl w:ilvl="2" w:tplc="04130005" w:tentative="1">
      <w:start w:val="1"/>
      <w:numFmt w:val="bullet"/>
      <w:lvlText w:val=""/>
      <w:lvlJc w:val="left"/>
      <w:pPr>
        <w:ind w:left="2254" w:hanging="360"/>
      </w:pPr>
      <w:rPr>
        <w:rFonts w:ascii="Wingdings" w:hAnsi="Wingdings" w:hint="default"/>
      </w:rPr>
    </w:lvl>
    <w:lvl w:ilvl="3" w:tplc="04130001" w:tentative="1">
      <w:start w:val="1"/>
      <w:numFmt w:val="bullet"/>
      <w:lvlText w:val=""/>
      <w:lvlJc w:val="left"/>
      <w:pPr>
        <w:ind w:left="2974" w:hanging="360"/>
      </w:pPr>
      <w:rPr>
        <w:rFonts w:ascii="Symbol" w:hAnsi="Symbol" w:hint="default"/>
      </w:rPr>
    </w:lvl>
    <w:lvl w:ilvl="4" w:tplc="04130003" w:tentative="1">
      <w:start w:val="1"/>
      <w:numFmt w:val="bullet"/>
      <w:lvlText w:val="o"/>
      <w:lvlJc w:val="left"/>
      <w:pPr>
        <w:ind w:left="3694" w:hanging="360"/>
      </w:pPr>
      <w:rPr>
        <w:rFonts w:ascii="Courier New" w:hAnsi="Courier New" w:cs="Courier New" w:hint="default"/>
      </w:rPr>
    </w:lvl>
    <w:lvl w:ilvl="5" w:tplc="04130005" w:tentative="1">
      <w:start w:val="1"/>
      <w:numFmt w:val="bullet"/>
      <w:lvlText w:val=""/>
      <w:lvlJc w:val="left"/>
      <w:pPr>
        <w:ind w:left="4414" w:hanging="360"/>
      </w:pPr>
      <w:rPr>
        <w:rFonts w:ascii="Wingdings" w:hAnsi="Wingdings" w:hint="default"/>
      </w:rPr>
    </w:lvl>
    <w:lvl w:ilvl="6" w:tplc="04130001" w:tentative="1">
      <w:start w:val="1"/>
      <w:numFmt w:val="bullet"/>
      <w:lvlText w:val=""/>
      <w:lvlJc w:val="left"/>
      <w:pPr>
        <w:ind w:left="5134" w:hanging="360"/>
      </w:pPr>
      <w:rPr>
        <w:rFonts w:ascii="Symbol" w:hAnsi="Symbol" w:hint="default"/>
      </w:rPr>
    </w:lvl>
    <w:lvl w:ilvl="7" w:tplc="04130003" w:tentative="1">
      <w:start w:val="1"/>
      <w:numFmt w:val="bullet"/>
      <w:lvlText w:val="o"/>
      <w:lvlJc w:val="left"/>
      <w:pPr>
        <w:ind w:left="5854" w:hanging="360"/>
      </w:pPr>
      <w:rPr>
        <w:rFonts w:ascii="Courier New" w:hAnsi="Courier New" w:cs="Courier New" w:hint="default"/>
      </w:rPr>
    </w:lvl>
    <w:lvl w:ilvl="8" w:tplc="04130005" w:tentative="1">
      <w:start w:val="1"/>
      <w:numFmt w:val="bullet"/>
      <w:lvlText w:val=""/>
      <w:lvlJc w:val="left"/>
      <w:pPr>
        <w:ind w:left="6574" w:hanging="360"/>
      </w:pPr>
      <w:rPr>
        <w:rFonts w:ascii="Wingdings" w:hAnsi="Wingdings" w:hint="default"/>
      </w:rPr>
    </w:lvl>
  </w:abstractNum>
  <w:abstractNum w:abstractNumId="13" w15:restartNumberingAfterBreak="0">
    <w:nsid w:val="4CB44EEC"/>
    <w:multiLevelType w:val="hybridMultilevel"/>
    <w:tmpl w:val="50483980"/>
    <w:lvl w:ilvl="0" w:tplc="04130001">
      <w:start w:val="1"/>
      <w:numFmt w:val="bullet"/>
      <w:lvlText w:val=""/>
      <w:lvlJc w:val="left"/>
      <w:pPr>
        <w:ind w:left="828" w:hanging="360"/>
      </w:pPr>
      <w:rPr>
        <w:rFonts w:ascii="Symbol" w:hAnsi="Symbol" w:hint="default"/>
      </w:rPr>
    </w:lvl>
    <w:lvl w:ilvl="1" w:tplc="04130003" w:tentative="1">
      <w:start w:val="1"/>
      <w:numFmt w:val="bullet"/>
      <w:lvlText w:val="o"/>
      <w:lvlJc w:val="left"/>
      <w:pPr>
        <w:ind w:left="1548" w:hanging="360"/>
      </w:pPr>
      <w:rPr>
        <w:rFonts w:ascii="Courier New" w:hAnsi="Courier New" w:cs="Courier New" w:hint="default"/>
      </w:rPr>
    </w:lvl>
    <w:lvl w:ilvl="2" w:tplc="04130005" w:tentative="1">
      <w:start w:val="1"/>
      <w:numFmt w:val="bullet"/>
      <w:lvlText w:val=""/>
      <w:lvlJc w:val="left"/>
      <w:pPr>
        <w:ind w:left="2268" w:hanging="360"/>
      </w:pPr>
      <w:rPr>
        <w:rFonts w:ascii="Wingdings" w:hAnsi="Wingdings" w:hint="default"/>
      </w:rPr>
    </w:lvl>
    <w:lvl w:ilvl="3" w:tplc="04130001" w:tentative="1">
      <w:start w:val="1"/>
      <w:numFmt w:val="bullet"/>
      <w:lvlText w:val=""/>
      <w:lvlJc w:val="left"/>
      <w:pPr>
        <w:ind w:left="2988" w:hanging="360"/>
      </w:pPr>
      <w:rPr>
        <w:rFonts w:ascii="Symbol" w:hAnsi="Symbol" w:hint="default"/>
      </w:rPr>
    </w:lvl>
    <w:lvl w:ilvl="4" w:tplc="04130003" w:tentative="1">
      <w:start w:val="1"/>
      <w:numFmt w:val="bullet"/>
      <w:lvlText w:val="o"/>
      <w:lvlJc w:val="left"/>
      <w:pPr>
        <w:ind w:left="3708" w:hanging="360"/>
      </w:pPr>
      <w:rPr>
        <w:rFonts w:ascii="Courier New" w:hAnsi="Courier New" w:cs="Courier New" w:hint="default"/>
      </w:rPr>
    </w:lvl>
    <w:lvl w:ilvl="5" w:tplc="04130005" w:tentative="1">
      <w:start w:val="1"/>
      <w:numFmt w:val="bullet"/>
      <w:lvlText w:val=""/>
      <w:lvlJc w:val="left"/>
      <w:pPr>
        <w:ind w:left="4428" w:hanging="360"/>
      </w:pPr>
      <w:rPr>
        <w:rFonts w:ascii="Wingdings" w:hAnsi="Wingdings" w:hint="default"/>
      </w:rPr>
    </w:lvl>
    <w:lvl w:ilvl="6" w:tplc="04130001" w:tentative="1">
      <w:start w:val="1"/>
      <w:numFmt w:val="bullet"/>
      <w:lvlText w:val=""/>
      <w:lvlJc w:val="left"/>
      <w:pPr>
        <w:ind w:left="5148" w:hanging="360"/>
      </w:pPr>
      <w:rPr>
        <w:rFonts w:ascii="Symbol" w:hAnsi="Symbol" w:hint="default"/>
      </w:rPr>
    </w:lvl>
    <w:lvl w:ilvl="7" w:tplc="04130003" w:tentative="1">
      <w:start w:val="1"/>
      <w:numFmt w:val="bullet"/>
      <w:lvlText w:val="o"/>
      <w:lvlJc w:val="left"/>
      <w:pPr>
        <w:ind w:left="5868" w:hanging="360"/>
      </w:pPr>
      <w:rPr>
        <w:rFonts w:ascii="Courier New" w:hAnsi="Courier New" w:cs="Courier New" w:hint="default"/>
      </w:rPr>
    </w:lvl>
    <w:lvl w:ilvl="8" w:tplc="04130005" w:tentative="1">
      <w:start w:val="1"/>
      <w:numFmt w:val="bullet"/>
      <w:lvlText w:val=""/>
      <w:lvlJc w:val="left"/>
      <w:pPr>
        <w:ind w:left="6588" w:hanging="360"/>
      </w:pPr>
      <w:rPr>
        <w:rFonts w:ascii="Wingdings" w:hAnsi="Wingdings" w:hint="default"/>
      </w:rPr>
    </w:lvl>
  </w:abstractNum>
  <w:num w:numId="1" w16cid:durableId="67896031">
    <w:abstractNumId w:val="9"/>
  </w:num>
  <w:num w:numId="2" w16cid:durableId="1185679681">
    <w:abstractNumId w:val="7"/>
  </w:num>
  <w:num w:numId="3" w16cid:durableId="195316035">
    <w:abstractNumId w:val="6"/>
  </w:num>
  <w:num w:numId="4" w16cid:durableId="783306975">
    <w:abstractNumId w:val="5"/>
  </w:num>
  <w:num w:numId="5" w16cid:durableId="1672217158">
    <w:abstractNumId w:val="4"/>
  </w:num>
  <w:num w:numId="6" w16cid:durableId="1438016101">
    <w:abstractNumId w:val="8"/>
  </w:num>
  <w:num w:numId="7" w16cid:durableId="1653288562">
    <w:abstractNumId w:val="3"/>
  </w:num>
  <w:num w:numId="8" w16cid:durableId="453452732">
    <w:abstractNumId w:val="2"/>
  </w:num>
  <w:num w:numId="9" w16cid:durableId="1477145695">
    <w:abstractNumId w:val="1"/>
  </w:num>
  <w:num w:numId="10" w16cid:durableId="454254631">
    <w:abstractNumId w:val="0"/>
  </w:num>
  <w:num w:numId="11" w16cid:durableId="1508208390">
    <w:abstractNumId w:val="11"/>
  </w:num>
  <w:num w:numId="12" w16cid:durableId="2090737540">
    <w:abstractNumId w:val="13"/>
  </w:num>
  <w:num w:numId="13" w16cid:durableId="1556892463">
    <w:abstractNumId w:val="10"/>
  </w:num>
  <w:num w:numId="14" w16cid:durableId="11660484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removePersonalInformation/>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617"/>
    <w:rsid w:val="00001333"/>
    <w:rsid w:val="00032E93"/>
    <w:rsid w:val="00036450"/>
    <w:rsid w:val="000468C4"/>
    <w:rsid w:val="00084FE7"/>
    <w:rsid w:val="00094499"/>
    <w:rsid w:val="000965B9"/>
    <w:rsid w:val="000B0050"/>
    <w:rsid w:val="000C45FF"/>
    <w:rsid w:val="000D7335"/>
    <w:rsid w:val="000E3FD1"/>
    <w:rsid w:val="00112054"/>
    <w:rsid w:val="001424E5"/>
    <w:rsid w:val="001525E1"/>
    <w:rsid w:val="00180329"/>
    <w:rsid w:val="0019001F"/>
    <w:rsid w:val="001A2D23"/>
    <w:rsid w:val="001A6075"/>
    <w:rsid w:val="001A74A5"/>
    <w:rsid w:val="001B2ABD"/>
    <w:rsid w:val="001B434A"/>
    <w:rsid w:val="001B500B"/>
    <w:rsid w:val="001C15BE"/>
    <w:rsid w:val="001D6C34"/>
    <w:rsid w:val="001E0391"/>
    <w:rsid w:val="001E1759"/>
    <w:rsid w:val="001F1ECC"/>
    <w:rsid w:val="0020319A"/>
    <w:rsid w:val="00212A28"/>
    <w:rsid w:val="002400EB"/>
    <w:rsid w:val="00256CF7"/>
    <w:rsid w:val="0027706C"/>
    <w:rsid w:val="00281D4A"/>
    <w:rsid w:val="00281FD5"/>
    <w:rsid w:val="002965A5"/>
    <w:rsid w:val="002C4D95"/>
    <w:rsid w:val="002D3CA3"/>
    <w:rsid w:val="002F7C78"/>
    <w:rsid w:val="0030481B"/>
    <w:rsid w:val="003156FC"/>
    <w:rsid w:val="003254B5"/>
    <w:rsid w:val="0037121F"/>
    <w:rsid w:val="00380D48"/>
    <w:rsid w:val="003A6B7D"/>
    <w:rsid w:val="003B06CA"/>
    <w:rsid w:val="003C54C6"/>
    <w:rsid w:val="003C5722"/>
    <w:rsid w:val="003F571F"/>
    <w:rsid w:val="00405EDB"/>
    <w:rsid w:val="00406685"/>
    <w:rsid w:val="004071FC"/>
    <w:rsid w:val="004142CD"/>
    <w:rsid w:val="00427617"/>
    <w:rsid w:val="00445947"/>
    <w:rsid w:val="004813B3"/>
    <w:rsid w:val="0048299C"/>
    <w:rsid w:val="004941A8"/>
    <w:rsid w:val="00496591"/>
    <w:rsid w:val="004C63E4"/>
    <w:rsid w:val="004D3011"/>
    <w:rsid w:val="004E0212"/>
    <w:rsid w:val="005105C9"/>
    <w:rsid w:val="005262AC"/>
    <w:rsid w:val="00531275"/>
    <w:rsid w:val="00557BA1"/>
    <w:rsid w:val="0058579D"/>
    <w:rsid w:val="005A3D81"/>
    <w:rsid w:val="005C44FB"/>
    <w:rsid w:val="005D4F5A"/>
    <w:rsid w:val="005E39D5"/>
    <w:rsid w:val="00600670"/>
    <w:rsid w:val="0062123A"/>
    <w:rsid w:val="00646E75"/>
    <w:rsid w:val="0065530E"/>
    <w:rsid w:val="006771D0"/>
    <w:rsid w:val="006A0C3D"/>
    <w:rsid w:val="007155AD"/>
    <w:rsid w:val="00715FCB"/>
    <w:rsid w:val="00743101"/>
    <w:rsid w:val="007768AF"/>
    <w:rsid w:val="007775E1"/>
    <w:rsid w:val="007867A0"/>
    <w:rsid w:val="007927F5"/>
    <w:rsid w:val="007C33A5"/>
    <w:rsid w:val="007D7013"/>
    <w:rsid w:val="007D792A"/>
    <w:rsid w:val="00802CA0"/>
    <w:rsid w:val="00814179"/>
    <w:rsid w:val="00823D7F"/>
    <w:rsid w:val="00846940"/>
    <w:rsid w:val="008517AB"/>
    <w:rsid w:val="00867A30"/>
    <w:rsid w:val="00886232"/>
    <w:rsid w:val="009260CD"/>
    <w:rsid w:val="00932E5E"/>
    <w:rsid w:val="00952C25"/>
    <w:rsid w:val="009671A5"/>
    <w:rsid w:val="00973522"/>
    <w:rsid w:val="009B379F"/>
    <w:rsid w:val="009C2724"/>
    <w:rsid w:val="009D4F6A"/>
    <w:rsid w:val="009E0AA9"/>
    <w:rsid w:val="009F1F26"/>
    <w:rsid w:val="00A15347"/>
    <w:rsid w:val="00A2118D"/>
    <w:rsid w:val="00AD76E2"/>
    <w:rsid w:val="00AF2736"/>
    <w:rsid w:val="00AF5EC3"/>
    <w:rsid w:val="00B20152"/>
    <w:rsid w:val="00B3450C"/>
    <w:rsid w:val="00B3533B"/>
    <w:rsid w:val="00B359E4"/>
    <w:rsid w:val="00B57D98"/>
    <w:rsid w:val="00B70850"/>
    <w:rsid w:val="00B7247C"/>
    <w:rsid w:val="00BF03BB"/>
    <w:rsid w:val="00C066B6"/>
    <w:rsid w:val="00C15A0A"/>
    <w:rsid w:val="00C37BA1"/>
    <w:rsid w:val="00C4674C"/>
    <w:rsid w:val="00C506CF"/>
    <w:rsid w:val="00C72BED"/>
    <w:rsid w:val="00C803E6"/>
    <w:rsid w:val="00C9578B"/>
    <w:rsid w:val="00CB0055"/>
    <w:rsid w:val="00CC0C6D"/>
    <w:rsid w:val="00CC3D03"/>
    <w:rsid w:val="00D039AF"/>
    <w:rsid w:val="00D04BFE"/>
    <w:rsid w:val="00D2522B"/>
    <w:rsid w:val="00D34778"/>
    <w:rsid w:val="00D422DE"/>
    <w:rsid w:val="00D5459D"/>
    <w:rsid w:val="00DA1F4D"/>
    <w:rsid w:val="00DA2E35"/>
    <w:rsid w:val="00DA6164"/>
    <w:rsid w:val="00DD172A"/>
    <w:rsid w:val="00DD19BF"/>
    <w:rsid w:val="00E25A26"/>
    <w:rsid w:val="00E4381A"/>
    <w:rsid w:val="00E54AC0"/>
    <w:rsid w:val="00E55D74"/>
    <w:rsid w:val="00E65D1D"/>
    <w:rsid w:val="00E679A0"/>
    <w:rsid w:val="00EE7950"/>
    <w:rsid w:val="00F60274"/>
    <w:rsid w:val="00F77FB9"/>
    <w:rsid w:val="00FB068F"/>
    <w:rsid w:val="00FC0E95"/>
    <w:rsid w:val="22FE3148"/>
    <w:rsid w:val="42AA74CD"/>
    <w:rsid w:val="43EE4EA6"/>
    <w:rsid w:val="455ECC13"/>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77843"/>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lsdException w:name="toc 2" w:semiHidden="1" w:uiPriority="39" w:qFormat="1"/>
    <w:lsdException w:name="toc 3" w:semiHidden="1" w:uiPriority="39"/>
    <w:lsdException w:name="toc 4" w:semiHidden="1" w:uiPriority="39"/>
    <w:lsdException w:name="toc 5" w:semiHidden="1" w:uiPriority="39"/>
    <w:lsdException w:name="toc 6" w:semiHidden="1" w:uiPriority="39"/>
    <w:lsdException w:name="toc 7" w:semiHidden="1" w:uiPriority="39" w:qFormat="1"/>
    <w:lsdException w:name="toc 8" w:semiHidden="1" w:uiPriority="39" w:qFormat="1"/>
    <w:lsdException w:name="toc 9" w:semiHidden="1" w:uiPriority="39"/>
    <w:lsdException w:name="Normal Indent" w:semiHidden="1" w:unhideWhenUsed="1"/>
    <w:lsdException w:name="footnote text" w:semiHidden="1" w:unhideWhenUsed="1" w:qFormat="1"/>
    <w:lsdException w:name="annotation text" w:semiHidden="1" w:unhideWhenUsed="1"/>
    <w:lsdException w:name="header" w:semiHidden="1" w:qFormat="1"/>
    <w:lsdException w:name="footer" w:semiHidden="1" w:qFormat="1"/>
    <w:lsdException w:name="index heading" w:semiHidden="1" w:unhideWhenUsed="1" w:qFormat="1"/>
    <w:lsdException w:name="caption" w:semiHidden="1" w:uiPriority="35" w:unhideWhenUsed="1" w:qFormat="1"/>
    <w:lsdException w:name="table of figures" w:semiHidden="1" w:unhideWhenUsed="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qFormat="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semiHidden="1" w:uiPriority="22" w:qFormat="1"/>
    <w:lsdException w:name="Emphasis" w:semiHidden="1" w:uiPriority="11" w:qFormat="1"/>
    <w:lsdException w:name="Document Map" w:semiHidden="1" w:unhideWhenUsed="1" w:qFormat="1"/>
    <w:lsdException w:name="Plain Text" w:semiHidden="1" w:unhideWhenUsed="1"/>
    <w:lsdException w:name="E-mail Signature" w:semiHidden="1" w:unhideWhenUsed="1" w:qFormat="1"/>
    <w:lsdException w:name="HTML Top of Form" w:semiHidden="1" w:unhideWhenUsed="1"/>
    <w:lsdException w:name="HTML Bottom of Form" w:semiHidden="1" w:unhideWhenUsed="1"/>
    <w:lsdException w:name="Normal (Web)" w:semiHidden="1" w:unhideWhenUsed="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1"/>
    <w:lsdException w:name="Table Colorful 3" w:semiHidden="1" w:unhideWhenUsed="1"/>
    <w:lsdException w:name="Table Columns 1" w:semiHidden="1" w:unhideWhenUsed="1"/>
    <w:lsdException w:name="Table Columns 2" w:semiHidden="1" w:unhideWhenUsed="1" w:qFormat="1"/>
    <w:lsdException w:name="Table Columns 3" w:semiHidden="1" w:unhideWhenUsed="1"/>
    <w:lsdException w:name="Table Columns 4" w:semiHidden="1" w:unhideWhenUsed="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lsdException w:name="Table Grid 5" w:semiHidden="1" w:unhideWhenUsed="1"/>
    <w:lsdException w:name="Table Grid 6" w:semiHidden="1" w:unhideWhenUsed="1" w:qFormat="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qFormat="1"/>
    <w:lsdException w:name="Table List 4" w:semiHidden="1" w:unhideWhenUsed="1"/>
    <w:lsdException w:name="Table List 5" w:semiHidden="1" w:unhideWhenUsed="1" w:qFormat="1"/>
    <w:lsdException w:name="Table List 6" w:semiHidden="1" w:unhideWhenUsed="1"/>
    <w:lsdException w:name="Table List 7" w:semiHidden="1" w:unhideWhenUsed="1" w:qFormat="1"/>
    <w:lsdException w:name="Table List 8" w:semiHidden="1" w:unhideWhenUsed="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qFormat="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qFormat="1"/>
    <w:lsdException w:name="Medium Shading 2" w:uiPriority="64"/>
    <w:lsdException w:name="Medium List 1" w:uiPriority="65" w:qFormat="1"/>
    <w:lsdException w:name="Medium List 2" w:uiPriority="66" w:qFormat="1"/>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qFormat="1"/>
    <w:lsdException w:name="Quote" w:semiHidden="1" w:uiPriority="29" w:qFormat="1"/>
    <w:lsdException w:name="Intense Quote" w:semiHidden="1" w:uiPriority="30" w:qFormat="1"/>
    <w:lsdException w:name="Medium List 2 Accent 1" w:uiPriority="66" w:qFormat="1"/>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qFormat="1"/>
    <w:lsdException w:name="Medium Shading 2 Accent 2" w:uiPriority="64"/>
    <w:lsdException w:name="Medium List 1 Accent 2" w:uiPriority="65"/>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1"/>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qFormat="1"/>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qFormat="1"/>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Century Gothic" w:hAnsi="Century Gothic"/>
      <w:sz w:val="18"/>
      <w:szCs w:val="22"/>
      <w:lang w:eastAsia="ja-JP"/>
    </w:rPr>
  </w:style>
  <w:style w:type="paragraph" w:styleId="Kop1">
    <w:name w:val="heading 1"/>
    <w:basedOn w:val="Standaard"/>
    <w:next w:val="Standaard"/>
    <w:link w:val="Kop1Char"/>
    <w:uiPriority w:val="9"/>
    <w:qFormat/>
    <w:pPr>
      <w:keepNext/>
      <w:keepLines/>
      <w:spacing w:before="240"/>
      <w:outlineLvl w:val="0"/>
    </w:pPr>
    <w:rPr>
      <w:rFonts w:eastAsiaTheme="majorEastAsia" w:cstheme="majorBidi"/>
      <w:color w:val="548AB7" w:themeColor="accent1" w:themeShade="BF"/>
      <w:sz w:val="32"/>
      <w:szCs w:val="32"/>
    </w:rPr>
  </w:style>
  <w:style w:type="paragraph" w:styleId="Kop2">
    <w:name w:val="heading 2"/>
    <w:basedOn w:val="Standaard"/>
    <w:next w:val="Standaard"/>
    <w:link w:val="Kop2Char"/>
    <w:uiPriority w:val="9"/>
    <w:qFormat/>
    <w:pPr>
      <w:keepNext/>
      <w:keepLines/>
      <w:pBdr>
        <w:bottom w:val="single" w:sz="8" w:space="1" w:color="94B6D2" w:themeColor="accent1"/>
      </w:pBdr>
      <w:spacing w:before="240" w:after="120"/>
      <w:outlineLvl w:val="1"/>
    </w:pPr>
    <w:rPr>
      <w:rFonts w:eastAsiaTheme="majorEastAsia" w:cstheme="majorBidi"/>
      <w:b/>
      <w:bCs/>
      <w:caps/>
      <w:sz w:val="22"/>
      <w:szCs w:val="26"/>
    </w:rPr>
  </w:style>
  <w:style w:type="paragraph" w:styleId="Kop3">
    <w:name w:val="heading 3"/>
    <w:basedOn w:val="Standaard"/>
    <w:next w:val="Standaard"/>
    <w:link w:val="Kop3Char"/>
    <w:uiPriority w:val="9"/>
    <w:qFormat/>
    <w:pPr>
      <w:keepNext/>
      <w:keepLines/>
      <w:spacing w:before="240" w:after="120"/>
      <w:outlineLvl w:val="2"/>
    </w:pPr>
    <w:rPr>
      <w:rFonts w:eastAsiaTheme="majorEastAsia" w:cstheme="majorBidi"/>
      <w:b/>
      <w:caps/>
      <w:color w:val="548AB7" w:themeColor="accent1" w:themeShade="BF"/>
      <w:sz w:val="22"/>
      <w:szCs w:val="24"/>
    </w:rPr>
  </w:style>
  <w:style w:type="paragraph" w:styleId="Kop4">
    <w:name w:val="heading 4"/>
    <w:basedOn w:val="Standaard"/>
    <w:next w:val="Standaard"/>
    <w:link w:val="Kop4Char"/>
    <w:uiPriority w:val="9"/>
    <w:qFormat/>
    <w:pPr>
      <w:outlineLvl w:val="3"/>
    </w:pPr>
    <w:rPr>
      <w:b/>
    </w:rPr>
  </w:style>
  <w:style w:type="paragraph" w:styleId="Kop5">
    <w:name w:val="heading 5"/>
    <w:basedOn w:val="Standaard"/>
    <w:next w:val="Standaard"/>
    <w:link w:val="Kop5Char"/>
    <w:uiPriority w:val="9"/>
    <w:semiHidden/>
    <w:qFormat/>
    <w:pPr>
      <w:keepNext/>
      <w:keepLines/>
      <w:spacing w:before="40"/>
      <w:outlineLvl w:val="4"/>
    </w:pPr>
    <w:rPr>
      <w:rFonts w:eastAsiaTheme="majorEastAsia" w:cstheme="majorBidi"/>
      <w:color w:val="548AB7" w:themeColor="accent1" w:themeShade="BF"/>
    </w:rPr>
  </w:style>
  <w:style w:type="paragraph" w:styleId="Kop6">
    <w:name w:val="heading 6"/>
    <w:basedOn w:val="Standaard"/>
    <w:next w:val="Standaard"/>
    <w:link w:val="Kop6Char"/>
    <w:uiPriority w:val="9"/>
    <w:semiHidden/>
    <w:qFormat/>
    <w:pPr>
      <w:keepNext/>
      <w:keepLines/>
      <w:spacing w:before="40"/>
      <w:outlineLvl w:val="5"/>
    </w:pPr>
    <w:rPr>
      <w:rFonts w:eastAsiaTheme="majorEastAsia" w:cstheme="majorBidi"/>
      <w:color w:val="355D7E" w:themeColor="accent1" w:themeShade="80"/>
    </w:rPr>
  </w:style>
  <w:style w:type="paragraph" w:styleId="Kop7">
    <w:name w:val="heading 7"/>
    <w:basedOn w:val="Standaard"/>
    <w:next w:val="Standaard"/>
    <w:link w:val="Kop7Char"/>
    <w:uiPriority w:val="9"/>
    <w:semiHidden/>
    <w:qFormat/>
    <w:pPr>
      <w:keepNext/>
      <w:keepLines/>
      <w:spacing w:before="40"/>
      <w:outlineLvl w:val="6"/>
    </w:pPr>
    <w:rPr>
      <w:rFonts w:eastAsiaTheme="majorEastAsia" w:cstheme="majorBidi"/>
      <w:i/>
      <w:iCs/>
      <w:color w:val="355D7E" w:themeColor="accent1" w:themeShade="80"/>
    </w:rPr>
  </w:style>
  <w:style w:type="paragraph" w:styleId="Kop8">
    <w:name w:val="heading 8"/>
    <w:basedOn w:val="Standaard"/>
    <w:next w:val="Standaard"/>
    <w:link w:val="Kop8Char"/>
    <w:uiPriority w:val="9"/>
    <w:semiHidden/>
    <w:qFormat/>
    <w:pPr>
      <w:keepNext/>
      <w:keepLines/>
      <w:spacing w:before="40"/>
      <w:outlineLvl w:val="7"/>
    </w:pPr>
    <w:rPr>
      <w:rFonts w:eastAsiaTheme="majorEastAsia" w:cstheme="majorBidi"/>
      <w:color w:val="262626" w:themeColor="text1" w:themeTint="D9"/>
      <w:sz w:val="21"/>
      <w:szCs w:val="21"/>
    </w:rPr>
  </w:style>
  <w:style w:type="paragraph" w:styleId="Kop9">
    <w:name w:val="heading 9"/>
    <w:basedOn w:val="Standaard"/>
    <w:next w:val="Standaard"/>
    <w:link w:val="Kop9Char"/>
    <w:uiPriority w:val="9"/>
    <w:semiHidden/>
    <w:qFormat/>
    <w:pPr>
      <w:keepNext/>
      <w:keepLines/>
      <w:spacing w:before="40"/>
      <w:outlineLvl w:val="8"/>
    </w:pPr>
    <w:rPr>
      <w:rFonts w:eastAsiaTheme="majorEastAsia" w:cstheme="majorBidi"/>
      <w:i/>
      <w:iCs/>
      <w:color w:val="262626" w:themeColor="text1" w:themeTint="D9"/>
      <w:sz w:val="21"/>
      <w:szCs w:val="21"/>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Pr>
      <w:rFonts w:ascii="Segoe UI" w:hAnsi="Segoe UI" w:cs="Segoe UI"/>
      <w:szCs w:val="18"/>
    </w:rPr>
  </w:style>
  <w:style w:type="paragraph" w:styleId="Bloktekst">
    <w:name w:val="Block Text"/>
    <w:basedOn w:val="Standaard"/>
    <w:uiPriority w:val="99"/>
    <w:semiHidden/>
    <w:unhideWhenUsed/>
    <w:pPr>
      <w:pBdr>
        <w:top w:val="single" w:sz="2" w:space="10" w:color="94B6D2" w:themeColor="accent1"/>
        <w:left w:val="single" w:sz="2" w:space="10" w:color="94B6D2" w:themeColor="accent1"/>
        <w:bottom w:val="single" w:sz="2" w:space="10" w:color="94B6D2" w:themeColor="accent1"/>
        <w:right w:val="single" w:sz="2" w:space="10" w:color="94B6D2" w:themeColor="accent1"/>
      </w:pBdr>
      <w:ind w:left="1152" w:right="1152"/>
    </w:pPr>
    <w:rPr>
      <w:i/>
      <w:iCs/>
      <w:color w:val="94B6D2" w:themeColor="accent1"/>
    </w:rPr>
  </w:style>
  <w:style w:type="paragraph" w:styleId="Plattetekst">
    <w:name w:val="Body Text"/>
    <w:basedOn w:val="Standaard"/>
    <w:link w:val="PlattetekstChar"/>
    <w:uiPriority w:val="99"/>
    <w:semiHidden/>
    <w:unhideWhenUsed/>
    <w:pPr>
      <w:spacing w:after="120"/>
    </w:pPr>
  </w:style>
  <w:style w:type="paragraph" w:styleId="Plattetekst2">
    <w:name w:val="Body Text 2"/>
    <w:basedOn w:val="Standaard"/>
    <w:link w:val="Plattetekst2Char"/>
    <w:uiPriority w:val="99"/>
    <w:semiHidden/>
    <w:unhideWhenUsed/>
    <w:qFormat/>
    <w:pPr>
      <w:spacing w:after="120" w:line="480" w:lineRule="auto"/>
    </w:pPr>
  </w:style>
  <w:style w:type="paragraph" w:styleId="Plattetekst3">
    <w:name w:val="Body Text 3"/>
    <w:basedOn w:val="Standaard"/>
    <w:link w:val="Plattetekst3Char"/>
    <w:uiPriority w:val="99"/>
    <w:semiHidden/>
    <w:unhideWhenUsed/>
    <w:pPr>
      <w:spacing w:after="120"/>
    </w:pPr>
    <w:rPr>
      <w:sz w:val="16"/>
      <w:szCs w:val="16"/>
    </w:rPr>
  </w:style>
  <w:style w:type="paragraph" w:styleId="Platteteksteersteinspringing">
    <w:name w:val="Body Text First Indent"/>
    <w:basedOn w:val="Plattetekst"/>
    <w:link w:val="PlatteteksteersteinspringingChar"/>
    <w:uiPriority w:val="99"/>
    <w:semiHidden/>
    <w:unhideWhenUsed/>
    <w:qFormat/>
    <w:pPr>
      <w:spacing w:after="0"/>
      <w:ind w:firstLine="360"/>
    </w:pPr>
  </w:style>
  <w:style w:type="paragraph" w:styleId="Plattetekstinspringen">
    <w:name w:val="Body Text Indent"/>
    <w:basedOn w:val="Standaard"/>
    <w:link w:val="PlattetekstinspringenChar"/>
    <w:uiPriority w:val="99"/>
    <w:semiHidden/>
    <w:unhideWhenUsed/>
    <w:qFormat/>
    <w:pPr>
      <w:spacing w:after="120"/>
      <w:ind w:left="360"/>
    </w:pPr>
  </w:style>
  <w:style w:type="paragraph" w:styleId="Platteteksteersteinspringing2">
    <w:name w:val="Body Text First Indent 2"/>
    <w:basedOn w:val="Plattetekstinspringen"/>
    <w:link w:val="Platteteksteersteinspringing2Char"/>
    <w:uiPriority w:val="99"/>
    <w:semiHidden/>
    <w:unhideWhenUsed/>
    <w:pPr>
      <w:spacing w:after="0"/>
      <w:ind w:firstLine="360"/>
    </w:pPr>
  </w:style>
  <w:style w:type="paragraph" w:styleId="Plattetekstinspringen2">
    <w:name w:val="Body Text Indent 2"/>
    <w:basedOn w:val="Standaard"/>
    <w:link w:val="Plattetekstinspringen2Char"/>
    <w:uiPriority w:val="99"/>
    <w:semiHidden/>
    <w:unhideWhenUsed/>
    <w:pPr>
      <w:spacing w:after="120" w:line="480" w:lineRule="auto"/>
      <w:ind w:left="360"/>
    </w:pPr>
  </w:style>
  <w:style w:type="paragraph" w:styleId="Plattetekstinspringen3">
    <w:name w:val="Body Text Indent 3"/>
    <w:basedOn w:val="Standaard"/>
    <w:link w:val="Plattetekstinspringen3Char"/>
    <w:uiPriority w:val="99"/>
    <w:semiHidden/>
    <w:unhideWhenUsed/>
    <w:pPr>
      <w:spacing w:after="120"/>
      <w:ind w:left="360"/>
    </w:pPr>
    <w:rPr>
      <w:sz w:val="16"/>
      <w:szCs w:val="16"/>
    </w:rPr>
  </w:style>
  <w:style w:type="paragraph" w:styleId="Bijschrift">
    <w:name w:val="caption"/>
    <w:basedOn w:val="Standaard"/>
    <w:next w:val="Standaard"/>
    <w:uiPriority w:val="35"/>
    <w:semiHidden/>
    <w:unhideWhenUsed/>
    <w:qFormat/>
    <w:pPr>
      <w:spacing w:after="200"/>
    </w:pPr>
    <w:rPr>
      <w:i/>
      <w:iCs/>
      <w:color w:val="775F55" w:themeColor="text2"/>
      <w:szCs w:val="18"/>
    </w:rPr>
  </w:style>
  <w:style w:type="paragraph" w:styleId="Afsluiting">
    <w:name w:val="Closing"/>
    <w:basedOn w:val="Standaard"/>
    <w:link w:val="AfsluitingChar"/>
    <w:uiPriority w:val="99"/>
    <w:semiHidden/>
    <w:unhideWhenUsed/>
    <w:pPr>
      <w:ind w:left="4320"/>
    </w:pPr>
  </w:style>
  <w:style w:type="character" w:styleId="Verwijzingopmerking">
    <w:name w:val="annotation reference"/>
    <w:basedOn w:val="Standaardalinea-lettertype"/>
    <w:uiPriority w:val="99"/>
    <w:semiHidden/>
    <w:unhideWhenUsed/>
    <w:qFormat/>
    <w:rPr>
      <w:rFonts w:ascii="Century Gothic" w:hAnsi="Century Gothic"/>
      <w:sz w:val="16"/>
      <w:szCs w:val="16"/>
    </w:rPr>
  </w:style>
  <w:style w:type="paragraph" w:styleId="Tekstopmerking">
    <w:name w:val="annotation text"/>
    <w:basedOn w:val="Standaard"/>
    <w:link w:val="TekstopmerkingChar"/>
    <w:uiPriority w:val="99"/>
    <w:semiHidden/>
    <w:unhideWhenUsed/>
    <w:rPr>
      <w:sz w:val="20"/>
      <w:szCs w:val="20"/>
    </w:rPr>
  </w:style>
  <w:style w:type="paragraph" w:styleId="Onderwerpvanopmerking">
    <w:name w:val="annotation subject"/>
    <w:basedOn w:val="Tekstopmerking"/>
    <w:next w:val="Tekstopmerking"/>
    <w:link w:val="OnderwerpvanopmerkingChar"/>
    <w:uiPriority w:val="99"/>
    <w:semiHidden/>
    <w:unhideWhenUsed/>
    <w:qFormat/>
    <w:rPr>
      <w:b/>
      <w:bCs/>
    </w:rPr>
  </w:style>
  <w:style w:type="paragraph" w:styleId="Datum">
    <w:name w:val="Date"/>
    <w:basedOn w:val="Standaard"/>
    <w:next w:val="Standaard"/>
    <w:link w:val="DatumChar"/>
    <w:uiPriority w:val="99"/>
    <w:qFormat/>
  </w:style>
  <w:style w:type="paragraph" w:styleId="Documentstructuur">
    <w:name w:val="Document Map"/>
    <w:basedOn w:val="Standaard"/>
    <w:link w:val="DocumentstructuurChar"/>
    <w:uiPriority w:val="99"/>
    <w:semiHidden/>
    <w:unhideWhenUsed/>
    <w:qFormat/>
    <w:rPr>
      <w:rFonts w:ascii="Microsoft YaHei UI" w:eastAsia="Microsoft YaHei UI" w:hAnsi="Microsoft YaHei UI"/>
      <w:szCs w:val="18"/>
    </w:rPr>
  </w:style>
  <w:style w:type="paragraph" w:styleId="E-mailhandtekening">
    <w:name w:val="E-mail Signature"/>
    <w:basedOn w:val="Standaard"/>
    <w:link w:val="E-mailhandtekeningChar"/>
    <w:uiPriority w:val="99"/>
    <w:semiHidden/>
    <w:unhideWhenUsed/>
    <w:qFormat/>
  </w:style>
  <w:style w:type="character" w:styleId="Nadruk">
    <w:name w:val="Emphasis"/>
    <w:basedOn w:val="Standaardalinea-lettertype"/>
    <w:uiPriority w:val="11"/>
    <w:semiHidden/>
    <w:qFormat/>
    <w:rPr>
      <w:rFonts w:ascii="Century Gothic" w:hAnsi="Century Gothic"/>
      <w:i/>
      <w:iCs/>
    </w:rPr>
  </w:style>
  <w:style w:type="character" w:styleId="Eindnootmarkering">
    <w:name w:val="endnote reference"/>
    <w:basedOn w:val="Standaardalinea-lettertype"/>
    <w:uiPriority w:val="99"/>
    <w:semiHidden/>
    <w:unhideWhenUsed/>
    <w:qFormat/>
    <w:rPr>
      <w:rFonts w:ascii="Century Gothic" w:hAnsi="Century Gothic"/>
      <w:vertAlign w:val="superscript"/>
    </w:rPr>
  </w:style>
  <w:style w:type="paragraph" w:styleId="Eindnoottekst">
    <w:name w:val="endnote text"/>
    <w:basedOn w:val="Standaard"/>
    <w:link w:val="EindnoottekstChar"/>
    <w:uiPriority w:val="99"/>
    <w:semiHidden/>
    <w:unhideWhenUsed/>
    <w:qFormat/>
    <w:rPr>
      <w:sz w:val="20"/>
      <w:szCs w:val="20"/>
    </w:rPr>
  </w:style>
  <w:style w:type="paragraph" w:styleId="Adresenvelop">
    <w:name w:val="envelope address"/>
    <w:basedOn w:val="Standaard"/>
    <w:uiPriority w:val="99"/>
    <w:semiHidden/>
    <w:unhideWhenUsed/>
    <w:qFormat/>
    <w:pPr>
      <w:framePr w:w="7920" w:h="1980" w:hRule="exact" w:hSpace="180" w:wrap="auto" w:hAnchor="page" w:xAlign="center" w:yAlign="bottom"/>
      <w:ind w:left="2880"/>
    </w:pPr>
    <w:rPr>
      <w:rFonts w:eastAsiaTheme="majorEastAsia" w:cstheme="majorBidi"/>
      <w:sz w:val="24"/>
      <w:szCs w:val="24"/>
    </w:rPr>
  </w:style>
  <w:style w:type="paragraph" w:styleId="Afzender">
    <w:name w:val="envelope return"/>
    <w:basedOn w:val="Standaard"/>
    <w:uiPriority w:val="99"/>
    <w:semiHidden/>
    <w:unhideWhenUsed/>
    <w:qFormat/>
    <w:rPr>
      <w:rFonts w:eastAsiaTheme="majorEastAsia" w:cstheme="majorBidi"/>
      <w:sz w:val="20"/>
      <w:szCs w:val="20"/>
    </w:rPr>
  </w:style>
  <w:style w:type="character" w:styleId="GevolgdeHyperlink">
    <w:name w:val="FollowedHyperlink"/>
    <w:basedOn w:val="Standaardalinea-lettertype"/>
    <w:uiPriority w:val="99"/>
    <w:semiHidden/>
    <w:unhideWhenUsed/>
    <w:qFormat/>
    <w:rPr>
      <w:rFonts w:ascii="Century Gothic" w:hAnsi="Century Gothic"/>
      <w:color w:val="704404" w:themeColor="followedHyperlink"/>
      <w:u w:val="single"/>
    </w:rPr>
  </w:style>
  <w:style w:type="paragraph" w:styleId="Voettekst">
    <w:name w:val="footer"/>
    <w:basedOn w:val="Standaard"/>
    <w:link w:val="VoettekstChar"/>
    <w:uiPriority w:val="99"/>
    <w:semiHidden/>
    <w:qFormat/>
    <w:pPr>
      <w:tabs>
        <w:tab w:val="center" w:pos="4680"/>
        <w:tab w:val="right" w:pos="9360"/>
      </w:tabs>
    </w:pPr>
  </w:style>
  <w:style w:type="character" w:styleId="Voetnootmarkering">
    <w:name w:val="footnote reference"/>
    <w:basedOn w:val="Standaardalinea-lettertype"/>
    <w:uiPriority w:val="99"/>
    <w:semiHidden/>
    <w:unhideWhenUsed/>
    <w:qFormat/>
    <w:rPr>
      <w:rFonts w:ascii="Century Gothic" w:hAnsi="Century Gothic"/>
      <w:vertAlign w:val="superscript"/>
    </w:rPr>
  </w:style>
  <w:style w:type="paragraph" w:styleId="Voetnoottekst">
    <w:name w:val="footnote text"/>
    <w:basedOn w:val="Standaard"/>
    <w:link w:val="VoetnoottekstChar"/>
    <w:uiPriority w:val="99"/>
    <w:semiHidden/>
    <w:unhideWhenUsed/>
    <w:qFormat/>
    <w:rPr>
      <w:sz w:val="20"/>
      <w:szCs w:val="20"/>
    </w:rPr>
  </w:style>
  <w:style w:type="paragraph" w:styleId="Koptekst">
    <w:name w:val="header"/>
    <w:basedOn w:val="Standaard"/>
    <w:link w:val="KoptekstChar"/>
    <w:uiPriority w:val="99"/>
    <w:semiHidden/>
    <w:qFormat/>
    <w:pPr>
      <w:tabs>
        <w:tab w:val="center" w:pos="4680"/>
        <w:tab w:val="right" w:pos="9360"/>
      </w:tabs>
    </w:pPr>
  </w:style>
  <w:style w:type="character" w:styleId="HTML-acroniem">
    <w:name w:val="HTML Acronym"/>
    <w:basedOn w:val="Standaardalinea-lettertype"/>
    <w:uiPriority w:val="99"/>
    <w:semiHidden/>
    <w:unhideWhenUsed/>
    <w:qFormat/>
    <w:rPr>
      <w:rFonts w:ascii="Century Gothic" w:hAnsi="Century Gothic"/>
    </w:rPr>
  </w:style>
  <w:style w:type="paragraph" w:styleId="HTML-adres">
    <w:name w:val="HTML Address"/>
    <w:basedOn w:val="Standaard"/>
    <w:link w:val="HTML-adresChar"/>
    <w:uiPriority w:val="99"/>
    <w:semiHidden/>
    <w:unhideWhenUsed/>
    <w:qFormat/>
    <w:rPr>
      <w:i/>
      <w:iCs/>
    </w:rPr>
  </w:style>
  <w:style w:type="character" w:styleId="HTML-citaat">
    <w:name w:val="HTML Cite"/>
    <w:basedOn w:val="Standaardalinea-lettertype"/>
    <w:uiPriority w:val="99"/>
    <w:semiHidden/>
    <w:unhideWhenUsed/>
    <w:qFormat/>
    <w:rPr>
      <w:rFonts w:ascii="Century Gothic" w:hAnsi="Century Gothic"/>
      <w:i/>
      <w:iCs/>
    </w:rPr>
  </w:style>
  <w:style w:type="character" w:styleId="HTMLCode">
    <w:name w:val="HTML Code"/>
    <w:basedOn w:val="Standaardalinea-lettertype"/>
    <w:uiPriority w:val="99"/>
    <w:semiHidden/>
    <w:unhideWhenUsed/>
    <w:qFormat/>
    <w:rPr>
      <w:rFonts w:ascii="Consolas" w:hAnsi="Consolas"/>
      <w:sz w:val="20"/>
      <w:szCs w:val="20"/>
    </w:rPr>
  </w:style>
  <w:style w:type="character" w:styleId="HTMLDefinition">
    <w:name w:val="HTML Definition"/>
    <w:basedOn w:val="Standaardalinea-lettertype"/>
    <w:uiPriority w:val="99"/>
    <w:semiHidden/>
    <w:unhideWhenUsed/>
    <w:qFormat/>
    <w:rPr>
      <w:rFonts w:ascii="Century Gothic" w:hAnsi="Century Gothic"/>
      <w:i/>
      <w:iCs/>
    </w:rPr>
  </w:style>
  <w:style w:type="character" w:styleId="HTML-toetsenbord">
    <w:name w:val="HTML Keyboard"/>
    <w:basedOn w:val="Standaardalinea-lettertype"/>
    <w:uiPriority w:val="99"/>
    <w:semiHidden/>
    <w:unhideWhenUsed/>
    <w:qFormat/>
    <w:rPr>
      <w:rFonts w:ascii="Consolas" w:hAnsi="Consolas"/>
      <w:sz w:val="20"/>
      <w:szCs w:val="20"/>
    </w:rPr>
  </w:style>
  <w:style w:type="paragraph" w:styleId="HTML-voorafopgemaakt">
    <w:name w:val="HTML Preformatted"/>
    <w:basedOn w:val="Standaard"/>
    <w:link w:val="HTML-voorafopgemaaktChar"/>
    <w:uiPriority w:val="99"/>
    <w:semiHidden/>
    <w:unhideWhenUsed/>
    <w:qFormat/>
    <w:rPr>
      <w:rFonts w:ascii="Consolas" w:hAnsi="Consolas"/>
      <w:sz w:val="20"/>
      <w:szCs w:val="20"/>
    </w:rPr>
  </w:style>
  <w:style w:type="character" w:styleId="HTML-voorbeeld">
    <w:name w:val="HTML Sample"/>
    <w:basedOn w:val="Standaardalinea-lettertype"/>
    <w:uiPriority w:val="99"/>
    <w:semiHidden/>
    <w:unhideWhenUsed/>
    <w:qFormat/>
    <w:rPr>
      <w:rFonts w:ascii="Consolas" w:hAnsi="Consolas"/>
      <w:sz w:val="24"/>
      <w:szCs w:val="24"/>
    </w:rPr>
  </w:style>
  <w:style w:type="character" w:styleId="HTML-schrijfmachine">
    <w:name w:val="HTML Typewriter"/>
    <w:basedOn w:val="Standaardalinea-lettertype"/>
    <w:uiPriority w:val="99"/>
    <w:semiHidden/>
    <w:unhideWhenUsed/>
    <w:qFormat/>
    <w:rPr>
      <w:rFonts w:ascii="Consolas" w:hAnsi="Consolas"/>
      <w:sz w:val="20"/>
      <w:szCs w:val="20"/>
    </w:rPr>
  </w:style>
  <w:style w:type="character" w:styleId="HTMLVariable">
    <w:name w:val="HTML Variable"/>
    <w:basedOn w:val="Standaardalinea-lettertype"/>
    <w:uiPriority w:val="99"/>
    <w:semiHidden/>
    <w:unhideWhenUsed/>
    <w:qFormat/>
    <w:rPr>
      <w:rFonts w:ascii="Century Gothic" w:hAnsi="Century Gothic"/>
      <w:i/>
      <w:iCs/>
    </w:rPr>
  </w:style>
  <w:style w:type="character" w:styleId="Hyperlink">
    <w:name w:val="Hyperlink"/>
    <w:basedOn w:val="Standaardalinea-lettertype"/>
    <w:uiPriority w:val="99"/>
    <w:unhideWhenUsed/>
    <w:qFormat/>
    <w:rPr>
      <w:rFonts w:ascii="Century Gothic" w:hAnsi="Century Gothic"/>
      <w:color w:val="B85A22" w:themeColor="accent2" w:themeShade="BF"/>
      <w:u w:val="single"/>
    </w:rPr>
  </w:style>
  <w:style w:type="paragraph" w:styleId="Index1">
    <w:name w:val="index 1"/>
    <w:basedOn w:val="Standaard"/>
    <w:next w:val="Standaard"/>
    <w:uiPriority w:val="99"/>
    <w:semiHidden/>
    <w:unhideWhenUsed/>
    <w:qFormat/>
    <w:pPr>
      <w:ind w:left="180" w:hanging="180"/>
    </w:pPr>
  </w:style>
  <w:style w:type="paragraph" w:styleId="Index2">
    <w:name w:val="index 2"/>
    <w:basedOn w:val="Standaard"/>
    <w:next w:val="Standaard"/>
    <w:uiPriority w:val="99"/>
    <w:semiHidden/>
    <w:unhideWhenUsed/>
    <w:qFormat/>
    <w:pPr>
      <w:ind w:left="360" w:hanging="180"/>
    </w:pPr>
  </w:style>
  <w:style w:type="paragraph" w:styleId="Index3">
    <w:name w:val="index 3"/>
    <w:basedOn w:val="Standaard"/>
    <w:next w:val="Standaard"/>
    <w:uiPriority w:val="99"/>
    <w:semiHidden/>
    <w:unhideWhenUsed/>
    <w:qFormat/>
    <w:pPr>
      <w:ind w:left="540" w:hanging="180"/>
    </w:pPr>
  </w:style>
  <w:style w:type="paragraph" w:styleId="Index4">
    <w:name w:val="index 4"/>
    <w:basedOn w:val="Standaard"/>
    <w:next w:val="Standaard"/>
    <w:uiPriority w:val="99"/>
    <w:semiHidden/>
    <w:unhideWhenUsed/>
    <w:qFormat/>
    <w:pPr>
      <w:ind w:left="720" w:hanging="180"/>
    </w:pPr>
  </w:style>
  <w:style w:type="paragraph" w:styleId="Index5">
    <w:name w:val="index 5"/>
    <w:basedOn w:val="Standaard"/>
    <w:next w:val="Standaard"/>
    <w:uiPriority w:val="99"/>
    <w:semiHidden/>
    <w:unhideWhenUsed/>
    <w:qFormat/>
    <w:pPr>
      <w:ind w:left="900" w:hanging="180"/>
    </w:pPr>
  </w:style>
  <w:style w:type="paragraph" w:styleId="Index6">
    <w:name w:val="index 6"/>
    <w:basedOn w:val="Standaard"/>
    <w:next w:val="Standaard"/>
    <w:uiPriority w:val="99"/>
    <w:semiHidden/>
    <w:unhideWhenUsed/>
    <w:qFormat/>
    <w:pPr>
      <w:ind w:left="1080" w:hanging="180"/>
    </w:pPr>
  </w:style>
  <w:style w:type="paragraph" w:styleId="Index7">
    <w:name w:val="index 7"/>
    <w:basedOn w:val="Standaard"/>
    <w:next w:val="Standaard"/>
    <w:uiPriority w:val="99"/>
    <w:semiHidden/>
    <w:unhideWhenUsed/>
    <w:qFormat/>
    <w:pPr>
      <w:ind w:left="1260" w:hanging="180"/>
    </w:pPr>
  </w:style>
  <w:style w:type="paragraph" w:styleId="Index8">
    <w:name w:val="index 8"/>
    <w:basedOn w:val="Standaard"/>
    <w:next w:val="Standaard"/>
    <w:uiPriority w:val="99"/>
    <w:semiHidden/>
    <w:unhideWhenUsed/>
    <w:qFormat/>
    <w:pPr>
      <w:ind w:left="1440" w:hanging="180"/>
    </w:pPr>
  </w:style>
  <w:style w:type="paragraph" w:styleId="Index9">
    <w:name w:val="index 9"/>
    <w:basedOn w:val="Standaard"/>
    <w:next w:val="Standaard"/>
    <w:uiPriority w:val="99"/>
    <w:semiHidden/>
    <w:unhideWhenUsed/>
    <w:qFormat/>
    <w:pPr>
      <w:ind w:left="1620" w:hanging="180"/>
    </w:pPr>
  </w:style>
  <w:style w:type="paragraph" w:styleId="Indexkop">
    <w:name w:val="index heading"/>
    <w:basedOn w:val="Standaard"/>
    <w:next w:val="Index1"/>
    <w:uiPriority w:val="99"/>
    <w:semiHidden/>
    <w:unhideWhenUsed/>
    <w:qFormat/>
    <w:rPr>
      <w:rFonts w:eastAsiaTheme="majorEastAsia" w:cstheme="majorBidi"/>
      <w:b/>
      <w:bCs/>
    </w:rPr>
  </w:style>
  <w:style w:type="character" w:styleId="Regelnummer">
    <w:name w:val="line number"/>
    <w:basedOn w:val="Standaardalinea-lettertype"/>
    <w:uiPriority w:val="99"/>
    <w:semiHidden/>
    <w:unhideWhenUsed/>
    <w:qFormat/>
    <w:rPr>
      <w:rFonts w:ascii="Century Gothic" w:hAnsi="Century Gothic"/>
    </w:rPr>
  </w:style>
  <w:style w:type="paragraph" w:styleId="Lijst">
    <w:name w:val="List"/>
    <w:basedOn w:val="Standaard"/>
    <w:uiPriority w:val="99"/>
    <w:semiHidden/>
    <w:unhideWhenUsed/>
    <w:pPr>
      <w:ind w:left="360" w:hanging="360"/>
      <w:contextualSpacing/>
    </w:pPr>
  </w:style>
  <w:style w:type="paragraph" w:styleId="Lijst2">
    <w:name w:val="List 2"/>
    <w:basedOn w:val="Standaard"/>
    <w:uiPriority w:val="99"/>
    <w:semiHidden/>
    <w:unhideWhenUsed/>
    <w:pPr>
      <w:ind w:left="720" w:hanging="360"/>
      <w:contextualSpacing/>
    </w:pPr>
  </w:style>
  <w:style w:type="paragraph" w:styleId="Lijst3">
    <w:name w:val="List 3"/>
    <w:basedOn w:val="Standaard"/>
    <w:uiPriority w:val="99"/>
    <w:semiHidden/>
    <w:unhideWhenUsed/>
    <w:pPr>
      <w:ind w:left="1080" w:hanging="360"/>
      <w:contextualSpacing/>
    </w:pPr>
  </w:style>
  <w:style w:type="paragraph" w:styleId="Lijst4">
    <w:name w:val="List 4"/>
    <w:basedOn w:val="Standaard"/>
    <w:uiPriority w:val="99"/>
    <w:semiHidden/>
    <w:unhideWhenUsed/>
    <w:pPr>
      <w:ind w:left="1440" w:hanging="360"/>
      <w:contextualSpacing/>
    </w:pPr>
  </w:style>
  <w:style w:type="paragraph" w:styleId="Lijst5">
    <w:name w:val="List 5"/>
    <w:basedOn w:val="Standaard"/>
    <w:uiPriority w:val="99"/>
    <w:semiHidden/>
    <w:unhideWhenUsed/>
    <w:pPr>
      <w:ind w:left="1800" w:hanging="360"/>
      <w:contextualSpacing/>
    </w:pPr>
  </w:style>
  <w:style w:type="paragraph" w:styleId="Lijstopsomteken">
    <w:name w:val="List Bullet"/>
    <w:basedOn w:val="Standaard"/>
    <w:uiPriority w:val="99"/>
    <w:semiHidden/>
    <w:unhideWhenUsed/>
    <w:pPr>
      <w:numPr>
        <w:numId w:val="1"/>
      </w:numPr>
      <w:contextualSpacing/>
    </w:pPr>
  </w:style>
  <w:style w:type="paragraph" w:styleId="Lijstopsomteken2">
    <w:name w:val="List Bullet 2"/>
    <w:basedOn w:val="Standaard"/>
    <w:uiPriority w:val="99"/>
    <w:semiHidden/>
    <w:unhideWhenUsed/>
    <w:pPr>
      <w:numPr>
        <w:numId w:val="2"/>
      </w:numPr>
      <w:contextualSpacing/>
    </w:pPr>
  </w:style>
  <w:style w:type="paragraph" w:styleId="Lijstopsomteken3">
    <w:name w:val="List Bullet 3"/>
    <w:basedOn w:val="Standaard"/>
    <w:uiPriority w:val="99"/>
    <w:semiHidden/>
    <w:unhideWhenUsed/>
    <w:pPr>
      <w:numPr>
        <w:numId w:val="3"/>
      </w:numPr>
      <w:contextualSpacing/>
    </w:pPr>
  </w:style>
  <w:style w:type="paragraph" w:styleId="Lijstopsomteken4">
    <w:name w:val="List Bullet 4"/>
    <w:basedOn w:val="Standaard"/>
    <w:uiPriority w:val="99"/>
    <w:semiHidden/>
    <w:unhideWhenUsed/>
    <w:pPr>
      <w:numPr>
        <w:numId w:val="4"/>
      </w:numPr>
      <w:contextualSpacing/>
    </w:pPr>
  </w:style>
  <w:style w:type="paragraph" w:styleId="Lijstopsomteken5">
    <w:name w:val="List Bullet 5"/>
    <w:basedOn w:val="Standaard"/>
    <w:uiPriority w:val="99"/>
    <w:semiHidden/>
    <w:unhideWhenUsed/>
    <w:pPr>
      <w:numPr>
        <w:numId w:val="5"/>
      </w:numPr>
      <w:contextualSpacing/>
    </w:pPr>
  </w:style>
  <w:style w:type="paragraph" w:styleId="Lijstvoortzetting">
    <w:name w:val="List Continue"/>
    <w:basedOn w:val="Standaard"/>
    <w:uiPriority w:val="99"/>
    <w:semiHidden/>
    <w:unhideWhenUsed/>
    <w:pPr>
      <w:spacing w:after="120"/>
      <w:ind w:left="360"/>
      <w:contextualSpacing/>
    </w:pPr>
  </w:style>
  <w:style w:type="paragraph" w:styleId="Lijstvoortzetting2">
    <w:name w:val="List Continue 2"/>
    <w:basedOn w:val="Standaard"/>
    <w:uiPriority w:val="99"/>
    <w:semiHidden/>
    <w:unhideWhenUsed/>
    <w:pPr>
      <w:spacing w:after="120"/>
      <w:ind w:left="720"/>
      <w:contextualSpacing/>
    </w:pPr>
  </w:style>
  <w:style w:type="paragraph" w:styleId="Lijstvoortzetting3">
    <w:name w:val="List Continue 3"/>
    <w:basedOn w:val="Standaard"/>
    <w:uiPriority w:val="99"/>
    <w:semiHidden/>
    <w:unhideWhenUsed/>
    <w:pPr>
      <w:spacing w:after="120"/>
      <w:ind w:left="1080"/>
      <w:contextualSpacing/>
    </w:pPr>
  </w:style>
  <w:style w:type="paragraph" w:styleId="Lijstvoortzetting4">
    <w:name w:val="List Continue 4"/>
    <w:basedOn w:val="Standaard"/>
    <w:uiPriority w:val="99"/>
    <w:semiHidden/>
    <w:unhideWhenUsed/>
    <w:pPr>
      <w:spacing w:after="120"/>
      <w:ind w:left="1440"/>
      <w:contextualSpacing/>
    </w:pPr>
  </w:style>
  <w:style w:type="paragraph" w:styleId="Lijstvoortzetting5">
    <w:name w:val="List Continue 5"/>
    <w:basedOn w:val="Standaard"/>
    <w:uiPriority w:val="99"/>
    <w:semiHidden/>
    <w:unhideWhenUsed/>
    <w:pPr>
      <w:spacing w:after="120"/>
      <w:ind w:left="1800"/>
      <w:contextualSpacing/>
    </w:pPr>
  </w:style>
  <w:style w:type="paragraph" w:styleId="Lijstnummering">
    <w:name w:val="List Number"/>
    <w:basedOn w:val="Standaard"/>
    <w:uiPriority w:val="99"/>
    <w:semiHidden/>
    <w:unhideWhenUsed/>
    <w:pPr>
      <w:numPr>
        <w:numId w:val="6"/>
      </w:numPr>
      <w:contextualSpacing/>
    </w:pPr>
  </w:style>
  <w:style w:type="paragraph" w:styleId="Lijstnummering2">
    <w:name w:val="List Number 2"/>
    <w:basedOn w:val="Standaard"/>
    <w:uiPriority w:val="99"/>
    <w:semiHidden/>
    <w:unhideWhenUsed/>
    <w:pPr>
      <w:numPr>
        <w:numId w:val="7"/>
      </w:numPr>
      <w:contextualSpacing/>
    </w:pPr>
  </w:style>
  <w:style w:type="paragraph" w:styleId="Lijstnummering3">
    <w:name w:val="List Number 3"/>
    <w:basedOn w:val="Standaard"/>
    <w:uiPriority w:val="99"/>
    <w:semiHidden/>
    <w:unhideWhenUsed/>
    <w:pPr>
      <w:numPr>
        <w:numId w:val="8"/>
      </w:numPr>
      <w:contextualSpacing/>
    </w:pPr>
  </w:style>
  <w:style w:type="paragraph" w:styleId="Lijstnummering4">
    <w:name w:val="List Number 4"/>
    <w:basedOn w:val="Standaard"/>
    <w:uiPriority w:val="99"/>
    <w:semiHidden/>
    <w:unhideWhenUsed/>
    <w:pPr>
      <w:numPr>
        <w:numId w:val="9"/>
      </w:numPr>
      <w:contextualSpacing/>
    </w:pPr>
  </w:style>
  <w:style w:type="paragraph" w:styleId="Lijstnummering5">
    <w:name w:val="List Number 5"/>
    <w:basedOn w:val="Standaard"/>
    <w:uiPriority w:val="99"/>
    <w:semiHidden/>
    <w:unhideWhenUsed/>
    <w:pPr>
      <w:numPr>
        <w:numId w:val="10"/>
      </w:numPr>
      <w:contextualSpacing/>
    </w:pPr>
  </w:style>
  <w:style w:type="paragraph" w:styleId="Macrotekst">
    <w:name w:val="macro"/>
    <w:link w:val="MacrotekstChar"/>
    <w:uiPriority w:val="99"/>
    <w:semiHidden/>
    <w:unhideWhenUsed/>
    <w:qFormat/>
    <w:pPr>
      <w:tabs>
        <w:tab w:val="left" w:pos="480"/>
        <w:tab w:val="left" w:pos="960"/>
        <w:tab w:val="left" w:pos="1440"/>
        <w:tab w:val="left" w:pos="1920"/>
        <w:tab w:val="left" w:pos="2400"/>
        <w:tab w:val="left" w:pos="2880"/>
        <w:tab w:val="left" w:pos="3360"/>
        <w:tab w:val="left" w:pos="3840"/>
        <w:tab w:val="left" w:pos="4320"/>
      </w:tabs>
    </w:pPr>
    <w:rPr>
      <w:rFonts w:ascii="Consolas" w:hAnsi="Consolas"/>
      <w:lang w:eastAsia="ja-JP"/>
    </w:rPr>
  </w:style>
  <w:style w:type="paragraph" w:styleId="Berichtkop">
    <w:name w:val="Message Header"/>
    <w:basedOn w:val="Standaard"/>
    <w:link w:val="BerichtkopChar"/>
    <w:uiPriority w:val="99"/>
    <w:semiHidden/>
    <w:unhideWhenUsed/>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cstheme="majorBidi"/>
      <w:sz w:val="24"/>
      <w:szCs w:val="24"/>
    </w:rPr>
  </w:style>
  <w:style w:type="paragraph" w:styleId="Normaalweb">
    <w:name w:val="Normal (Web)"/>
    <w:basedOn w:val="Standaard"/>
    <w:uiPriority w:val="99"/>
    <w:semiHidden/>
    <w:unhideWhenUsed/>
    <w:rPr>
      <w:rFonts w:ascii="Times New Roman" w:hAnsi="Times New Roman" w:cs="Times New Roman"/>
      <w:sz w:val="24"/>
      <w:szCs w:val="24"/>
    </w:rPr>
  </w:style>
  <w:style w:type="paragraph" w:styleId="Standaardinspringing">
    <w:name w:val="Normal Indent"/>
    <w:basedOn w:val="Standaard"/>
    <w:uiPriority w:val="99"/>
    <w:semiHidden/>
    <w:unhideWhenUsed/>
    <w:pPr>
      <w:ind w:left="720"/>
    </w:pPr>
  </w:style>
  <w:style w:type="paragraph" w:styleId="Notitiekop">
    <w:name w:val="Note Heading"/>
    <w:basedOn w:val="Standaard"/>
    <w:next w:val="Standaard"/>
    <w:link w:val="NotitiekopChar"/>
    <w:uiPriority w:val="99"/>
    <w:semiHidden/>
    <w:unhideWhenUsed/>
  </w:style>
  <w:style w:type="character" w:styleId="Paginanummer">
    <w:name w:val="page number"/>
    <w:basedOn w:val="Standaardalinea-lettertype"/>
    <w:uiPriority w:val="99"/>
    <w:semiHidden/>
    <w:unhideWhenUsed/>
    <w:rPr>
      <w:rFonts w:ascii="Century Gothic" w:hAnsi="Century Gothic"/>
    </w:rPr>
  </w:style>
  <w:style w:type="paragraph" w:styleId="Tekstzonderopmaak">
    <w:name w:val="Plain Text"/>
    <w:basedOn w:val="Standaard"/>
    <w:link w:val="TekstzonderopmaakChar"/>
    <w:uiPriority w:val="99"/>
    <w:semiHidden/>
    <w:unhideWhenUsed/>
    <w:rPr>
      <w:rFonts w:ascii="Consolas" w:hAnsi="Consolas"/>
      <w:sz w:val="21"/>
      <w:szCs w:val="21"/>
    </w:rPr>
  </w:style>
  <w:style w:type="paragraph" w:styleId="Aanhef">
    <w:name w:val="Salutation"/>
    <w:basedOn w:val="Standaard"/>
    <w:next w:val="Standaard"/>
    <w:link w:val="AanhefChar"/>
    <w:uiPriority w:val="99"/>
    <w:semiHidden/>
    <w:unhideWhenUsed/>
  </w:style>
  <w:style w:type="paragraph" w:styleId="Handtekening">
    <w:name w:val="Signature"/>
    <w:basedOn w:val="Standaard"/>
    <w:link w:val="HandtekeningChar"/>
    <w:uiPriority w:val="99"/>
    <w:semiHidden/>
    <w:unhideWhenUsed/>
    <w:pPr>
      <w:ind w:left="4320"/>
    </w:pPr>
  </w:style>
  <w:style w:type="character" w:styleId="Zwaar">
    <w:name w:val="Strong"/>
    <w:basedOn w:val="Standaardalinea-lettertype"/>
    <w:uiPriority w:val="22"/>
    <w:qFormat/>
    <w:rPr>
      <w:rFonts w:ascii="Century Gothic" w:hAnsi="Century Gothic"/>
      <w:b/>
      <w:bCs/>
    </w:rPr>
  </w:style>
  <w:style w:type="paragraph" w:styleId="Ondertitel">
    <w:name w:val="Subtitle"/>
    <w:basedOn w:val="Standaard"/>
    <w:next w:val="Standaard"/>
    <w:link w:val="OndertitelChar"/>
    <w:uiPriority w:val="11"/>
    <w:qFormat/>
    <w:rPr>
      <w:color w:val="000000" w:themeColor="text1"/>
      <w:spacing w:val="19"/>
      <w:w w:val="86"/>
      <w:sz w:val="32"/>
      <w:szCs w:val="28"/>
      <w:fitText w:val="2160" w:id="1744560130"/>
    </w:rPr>
  </w:style>
  <w:style w:type="table" w:styleId="3D-effectenvoortabel1">
    <w:name w:val="Table 3D effects 1"/>
    <w:basedOn w:val="Standaardtabel"/>
    <w:uiPriority w:val="99"/>
    <w:semiHidden/>
    <w:unhideWhenUsed/>
    <w:qFormat/>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3D-effectenvoortabel2">
    <w:name w:val="Table 3D effects 2"/>
    <w:basedOn w:val="Standaardtabel"/>
    <w:uiPriority w:val="99"/>
    <w:semiHidden/>
    <w:unhideWhenUsed/>
    <w:qFormat/>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effectenvoortabel3">
    <w:name w:val="Table 3D effects 3"/>
    <w:basedOn w:val="Standaardtabel"/>
    <w:uiPriority w:val="99"/>
    <w:semiHidden/>
    <w:unhideWhenUsed/>
    <w:qFormat/>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Klassieketabel1">
    <w:name w:val="Table Classic 1"/>
    <w:basedOn w:val="Standaardtabel"/>
    <w:uiPriority w:val="99"/>
    <w:semiHidden/>
    <w:unhideWhenUsed/>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Klassieketabel2">
    <w:name w:val="Table Classic 2"/>
    <w:basedOn w:val="Standaardtabel"/>
    <w:uiPriority w:val="99"/>
    <w:semiHidden/>
    <w:unhideWhenUse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Klassieketabel3">
    <w:name w:val="Table Classic 3"/>
    <w:basedOn w:val="Standaardtabel"/>
    <w:uiPriority w:val="99"/>
    <w:semiHidden/>
    <w:unhideWhenUs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Klassieketabel4">
    <w:name w:val="Table Classic 4"/>
    <w:basedOn w:val="Standaardtabel"/>
    <w:uiPriority w:val="99"/>
    <w:semiHidden/>
    <w:unhideWhenUse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Kleurrijketabel1">
    <w:name w:val="Table Colorful 1"/>
    <w:basedOn w:val="Standaardtabel"/>
    <w:uiPriority w:val="99"/>
    <w:semiHidden/>
    <w:unhideWhenUs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Kleurrijketabel2">
    <w:name w:val="Table Colorful 2"/>
    <w:basedOn w:val="Standaardtabel"/>
    <w:uiPriority w:val="99"/>
    <w:semiHidden/>
    <w:unhideWhenUsed/>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Kleurrijketabel3">
    <w:name w:val="Table Colorful 3"/>
    <w:basedOn w:val="Standaardtabel"/>
    <w:uiPriority w:val="99"/>
    <w:semiHidden/>
    <w:unhideWhenUse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elkolommen1">
    <w:name w:val="Table Columns 1"/>
    <w:basedOn w:val="Standaardtabel"/>
    <w:uiPriority w:val="99"/>
    <w:semiHidden/>
    <w:unhideWhenUsed/>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elkolommen2">
    <w:name w:val="Table Columns 2"/>
    <w:basedOn w:val="Standaardtabel"/>
    <w:uiPriority w:val="99"/>
    <w:semiHidden/>
    <w:unhideWhenUsed/>
    <w:qFormat/>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elkolommen3">
    <w:name w:val="Table Columns 3"/>
    <w:basedOn w:val="Standaardtabel"/>
    <w:uiPriority w:val="99"/>
    <w:semiHidden/>
    <w:unhideWhenUsed/>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elkolommen4">
    <w:name w:val="Table Columns 4"/>
    <w:basedOn w:val="Standaardtabel"/>
    <w:uiPriority w:val="99"/>
    <w:semiHidden/>
    <w:unhideWhenUsed/>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kolommen5">
    <w:name w:val="Table Columns 5"/>
    <w:basedOn w:val="Standaardtabel"/>
    <w:uiPriority w:val="99"/>
    <w:semiHidden/>
    <w:unhideWhenUsed/>
    <w:qFormat/>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Eigentijdsetabel">
    <w:name w:val="Table Contemporary"/>
    <w:basedOn w:val="Standaardtabel"/>
    <w:uiPriority w:val="99"/>
    <w:semiHidden/>
    <w:unhideWhenUsed/>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Elegantetabel">
    <w:name w:val="Table Elegant"/>
    <w:basedOn w:val="Standaardtabel"/>
    <w:uiPriority w:val="99"/>
    <w:semiHidden/>
    <w:unhideWhenUse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elraster">
    <w:name w:val="Table Grid"/>
    <w:basedOn w:val="Standaardtabe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raster1">
    <w:name w:val="Table Grid 1"/>
    <w:basedOn w:val="Standaardtabel"/>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elraster2">
    <w:name w:val="Table Grid 2"/>
    <w:basedOn w:val="Standaardtabel"/>
    <w:uiPriority w:val="99"/>
    <w:semiHidden/>
    <w:unhideWhenUsed/>
    <w:qFormat/>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elraster3">
    <w:name w:val="Table Grid 3"/>
    <w:basedOn w:val="Standaardtabel"/>
    <w:uiPriority w:val="99"/>
    <w:semiHidden/>
    <w:unhideWhenUsed/>
    <w:qFormat/>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elraster4">
    <w:name w:val="Table Grid 4"/>
    <w:basedOn w:val="Standaardtabel"/>
    <w:uiPriority w:val="99"/>
    <w:semiHidden/>
    <w:unhideWhenUse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elraster5">
    <w:name w:val="Table Grid 5"/>
    <w:basedOn w:val="Standaardtabe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elraster6">
    <w:name w:val="Table Grid 6"/>
    <w:basedOn w:val="Standaardtabel"/>
    <w:uiPriority w:val="99"/>
    <w:semiHidden/>
    <w:unhideWhenUsed/>
    <w:qFormat/>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elraster7">
    <w:name w:val="Table Grid 7"/>
    <w:basedOn w:val="Standaardtabel"/>
    <w:uiPriority w:val="99"/>
    <w:semiHidden/>
    <w:unhideWhenUse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elraster8">
    <w:name w:val="Table Grid 8"/>
    <w:basedOn w:val="Standaardtabel"/>
    <w:uiPriority w:val="99"/>
    <w:semiHidden/>
    <w:unhideWhenUse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ellijst1">
    <w:name w:val="Table List 1"/>
    <w:basedOn w:val="Standaardtabel"/>
    <w:uiPriority w:val="99"/>
    <w:semiHidden/>
    <w:unhideWhenUsed/>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ellijst2">
    <w:name w:val="Table List 2"/>
    <w:basedOn w:val="Standaardtabel"/>
    <w:uiPriority w:val="99"/>
    <w:semiHidden/>
    <w:unhideWhenUsed/>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ellijst3">
    <w:name w:val="Table List 3"/>
    <w:basedOn w:val="Standaardtabel"/>
    <w:uiPriority w:val="99"/>
    <w:semiHidden/>
    <w:unhideWhenUsed/>
    <w:qFormat/>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ellijst4">
    <w:name w:val="Table List 4"/>
    <w:basedOn w:val="Standaardtabe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Tabellijst5">
    <w:name w:val="Table List 5"/>
    <w:basedOn w:val="Standaardtabel"/>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Tabellijst6">
    <w:name w:val="Table List 6"/>
    <w:basedOn w:val="Standaardtabel"/>
    <w:uiPriority w:val="99"/>
    <w:semiHidden/>
    <w:unhideWhenUsed/>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ellijst7">
    <w:name w:val="Table List 7"/>
    <w:basedOn w:val="Standaardtabel"/>
    <w:uiPriority w:val="99"/>
    <w:semiHidden/>
    <w:unhideWhenUsed/>
    <w:qFormat/>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ellijst8">
    <w:name w:val="Table List 8"/>
    <w:basedOn w:val="Standaardtabel"/>
    <w:uiPriority w:val="99"/>
    <w:semiHidden/>
    <w:unhideWhenUsed/>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Bronvermelding">
    <w:name w:val="table of authorities"/>
    <w:basedOn w:val="Standaard"/>
    <w:next w:val="Standaard"/>
    <w:uiPriority w:val="99"/>
    <w:semiHidden/>
    <w:unhideWhenUsed/>
    <w:pPr>
      <w:ind w:left="180" w:hanging="180"/>
    </w:pPr>
  </w:style>
  <w:style w:type="paragraph" w:styleId="Lijstmetafbeeldingen">
    <w:name w:val="table of figures"/>
    <w:basedOn w:val="Standaard"/>
    <w:next w:val="Standaard"/>
    <w:uiPriority w:val="99"/>
    <w:semiHidden/>
    <w:unhideWhenUsed/>
  </w:style>
  <w:style w:type="table" w:styleId="Professioneletabel">
    <w:name w:val="Table Professional"/>
    <w:basedOn w:val="Standaardtabe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Eenvoudigetabel1">
    <w:name w:val="Table Simple 1"/>
    <w:basedOn w:val="Standaardtabel"/>
    <w:uiPriority w:val="99"/>
    <w:semiHidden/>
    <w:unhideWhenUse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Eenvoudigetabel2">
    <w:name w:val="Table Simple 2"/>
    <w:basedOn w:val="Standaardtabel"/>
    <w:uiPriority w:val="99"/>
    <w:semiHidden/>
    <w:unhideWhenUsed/>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Eenvoudigetabel3">
    <w:name w:val="Table Simple 3"/>
    <w:basedOn w:val="Standaardtabel"/>
    <w:uiPriority w:val="99"/>
    <w:semiHidden/>
    <w:unhideWhenUse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Verfijndetabel1">
    <w:name w:val="Table Subtle 1"/>
    <w:basedOn w:val="Standaardtabel"/>
    <w:uiPriority w:val="99"/>
    <w:semiHidden/>
    <w:unhideWhenUsed/>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Verfijndetabel2">
    <w:name w:val="Table Subtle 2"/>
    <w:basedOn w:val="Standaardtabel"/>
    <w:uiPriority w:val="99"/>
    <w:semiHidden/>
    <w:unhideWhenUsed/>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elthema">
    <w:name w:val="Table Theme"/>
    <w:basedOn w:val="Standaardtabel"/>
    <w:uiPriority w:val="99"/>
    <w:semiHidden/>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Webtabel1">
    <w:name w:val="Table Web 1"/>
    <w:basedOn w:val="Standaardtabel"/>
    <w:uiPriority w:val="99"/>
    <w:semiHidden/>
    <w:unhideWhenUsed/>
    <w:qFormat/>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Webtabel2">
    <w:name w:val="Table Web 2"/>
    <w:basedOn w:val="Standaardtabel"/>
    <w:uiPriority w:val="99"/>
    <w:semiHidden/>
    <w:unhideWhenUse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Webtabel3">
    <w:name w:val="Table Web 3"/>
    <w:basedOn w:val="Standaardtabel"/>
    <w:uiPriority w:val="99"/>
    <w:semiHidden/>
    <w:unhideWhenUse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el">
    <w:name w:val="Title"/>
    <w:basedOn w:val="Standaard"/>
    <w:next w:val="Standaard"/>
    <w:link w:val="TitelChar"/>
    <w:uiPriority w:val="10"/>
    <w:qFormat/>
    <w:rPr>
      <w:caps/>
      <w:color w:val="000000" w:themeColor="text1"/>
      <w:sz w:val="96"/>
      <w:szCs w:val="76"/>
    </w:rPr>
  </w:style>
  <w:style w:type="paragraph" w:styleId="Kopbronvermelding">
    <w:name w:val="toa heading"/>
    <w:basedOn w:val="Standaard"/>
    <w:next w:val="Standaard"/>
    <w:uiPriority w:val="99"/>
    <w:semiHidden/>
    <w:pPr>
      <w:spacing w:before="120"/>
    </w:pPr>
    <w:rPr>
      <w:rFonts w:eastAsiaTheme="majorEastAsia" w:cstheme="majorBidi"/>
      <w:b/>
      <w:bCs/>
      <w:sz w:val="24"/>
      <w:szCs w:val="24"/>
    </w:rPr>
  </w:style>
  <w:style w:type="paragraph" w:styleId="Inhopg1">
    <w:name w:val="toc 1"/>
    <w:basedOn w:val="Standaard"/>
    <w:next w:val="Standaard"/>
    <w:uiPriority w:val="39"/>
    <w:semiHidden/>
    <w:pPr>
      <w:spacing w:after="100"/>
    </w:pPr>
  </w:style>
  <w:style w:type="paragraph" w:styleId="Inhopg2">
    <w:name w:val="toc 2"/>
    <w:basedOn w:val="Standaard"/>
    <w:next w:val="Standaard"/>
    <w:uiPriority w:val="39"/>
    <w:semiHidden/>
    <w:qFormat/>
    <w:pPr>
      <w:spacing w:after="100"/>
      <w:ind w:left="180"/>
    </w:pPr>
  </w:style>
  <w:style w:type="paragraph" w:styleId="Inhopg3">
    <w:name w:val="toc 3"/>
    <w:basedOn w:val="Standaard"/>
    <w:next w:val="Standaard"/>
    <w:uiPriority w:val="39"/>
    <w:semiHidden/>
    <w:pPr>
      <w:spacing w:after="100"/>
      <w:ind w:left="360"/>
    </w:pPr>
  </w:style>
  <w:style w:type="paragraph" w:styleId="Inhopg4">
    <w:name w:val="toc 4"/>
    <w:basedOn w:val="Standaard"/>
    <w:next w:val="Standaard"/>
    <w:uiPriority w:val="39"/>
    <w:semiHidden/>
    <w:pPr>
      <w:spacing w:after="100"/>
      <w:ind w:left="540"/>
    </w:pPr>
  </w:style>
  <w:style w:type="paragraph" w:styleId="Inhopg5">
    <w:name w:val="toc 5"/>
    <w:basedOn w:val="Standaard"/>
    <w:next w:val="Standaard"/>
    <w:uiPriority w:val="39"/>
    <w:semiHidden/>
    <w:pPr>
      <w:spacing w:after="100"/>
      <w:ind w:left="720"/>
    </w:pPr>
  </w:style>
  <w:style w:type="paragraph" w:styleId="Inhopg6">
    <w:name w:val="toc 6"/>
    <w:basedOn w:val="Standaard"/>
    <w:next w:val="Standaard"/>
    <w:uiPriority w:val="39"/>
    <w:semiHidden/>
    <w:pPr>
      <w:spacing w:after="100"/>
      <w:ind w:left="900"/>
    </w:pPr>
  </w:style>
  <w:style w:type="paragraph" w:styleId="Inhopg7">
    <w:name w:val="toc 7"/>
    <w:basedOn w:val="Standaard"/>
    <w:next w:val="Standaard"/>
    <w:uiPriority w:val="39"/>
    <w:semiHidden/>
    <w:qFormat/>
    <w:pPr>
      <w:spacing w:after="100"/>
      <w:ind w:left="1080"/>
    </w:pPr>
  </w:style>
  <w:style w:type="paragraph" w:styleId="Inhopg8">
    <w:name w:val="toc 8"/>
    <w:basedOn w:val="Standaard"/>
    <w:next w:val="Standaard"/>
    <w:uiPriority w:val="39"/>
    <w:semiHidden/>
    <w:qFormat/>
    <w:pPr>
      <w:spacing w:after="100"/>
      <w:ind w:left="1260"/>
    </w:pPr>
  </w:style>
  <w:style w:type="paragraph" w:styleId="Inhopg9">
    <w:name w:val="toc 9"/>
    <w:basedOn w:val="Standaard"/>
    <w:next w:val="Standaard"/>
    <w:uiPriority w:val="39"/>
    <w:semiHidden/>
    <w:pPr>
      <w:spacing w:after="100"/>
      <w:ind w:left="1440"/>
    </w:pPr>
  </w:style>
  <w:style w:type="table" w:styleId="Lichtearcering">
    <w:name w:val="Light Shading"/>
    <w:basedOn w:val="Standaardtabel"/>
    <w:uiPriority w:val="60"/>
    <w:semiHidden/>
    <w:unhideWhenUsed/>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semiHidden/>
    <w:unhideWhenUsed/>
    <w:rPr>
      <w:color w:val="548AB7" w:themeColor="accent1" w:themeShade="BF"/>
    </w:rPr>
    <w:tblPr>
      <w:tblBorders>
        <w:top w:val="single" w:sz="8" w:space="0" w:color="94B6D2" w:themeColor="accent1"/>
        <w:bottom w:val="single" w:sz="8" w:space="0" w:color="94B6D2" w:themeColor="accent1"/>
      </w:tblBorders>
    </w:tblPr>
    <w:tblStylePr w:type="firstRow">
      <w:pPr>
        <w:spacing w:before="0" w:after="0" w:line="240" w:lineRule="auto"/>
      </w:pPr>
      <w:rPr>
        <w:b/>
        <w:bCs/>
      </w:rPr>
      <w:tblPr/>
      <w:tcPr>
        <w:tcBorders>
          <w:top w:val="single" w:sz="8" w:space="0" w:color="94B6D2" w:themeColor="accent1"/>
          <w:left w:val="nil"/>
          <w:bottom w:val="single" w:sz="8" w:space="0" w:color="94B6D2" w:themeColor="accent1"/>
          <w:right w:val="nil"/>
          <w:insideH w:val="nil"/>
          <w:insideV w:val="nil"/>
        </w:tcBorders>
      </w:tcPr>
    </w:tblStylePr>
    <w:tblStylePr w:type="lastRow">
      <w:pPr>
        <w:spacing w:before="0" w:after="0" w:line="240" w:lineRule="auto"/>
      </w:pPr>
      <w:rPr>
        <w:b/>
        <w:bCs/>
      </w:rPr>
      <w:tblPr/>
      <w:tcPr>
        <w:tcBorders>
          <w:top w:val="single" w:sz="8" w:space="0" w:color="94B6D2" w:themeColor="accent1"/>
          <w:left w:val="nil"/>
          <w:bottom w:val="single" w:sz="8" w:space="0" w:color="94B6D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CF4" w:themeFill="accent1" w:themeFillTint="3F"/>
      </w:tcPr>
    </w:tblStylePr>
    <w:tblStylePr w:type="band1Horz">
      <w:tblPr/>
      <w:tcPr>
        <w:tcBorders>
          <w:left w:val="nil"/>
          <w:right w:val="nil"/>
          <w:insideH w:val="nil"/>
          <w:insideV w:val="nil"/>
        </w:tcBorders>
        <w:shd w:val="clear" w:color="auto" w:fill="E4ECF4" w:themeFill="accent1" w:themeFillTint="3F"/>
      </w:tcPr>
    </w:tblStylePr>
  </w:style>
  <w:style w:type="table" w:styleId="Lichtearcering-accent2">
    <w:name w:val="Light Shading Accent 2"/>
    <w:basedOn w:val="Standaardtabel"/>
    <w:uiPriority w:val="60"/>
    <w:semiHidden/>
    <w:unhideWhenUsed/>
    <w:rPr>
      <w:color w:val="B85A22" w:themeColor="accent2" w:themeShade="BF"/>
    </w:rPr>
    <w:tblPr>
      <w:tblBorders>
        <w:top w:val="single" w:sz="8" w:space="0" w:color="DD8047" w:themeColor="accent2"/>
        <w:bottom w:val="single" w:sz="8" w:space="0" w:color="DD8047" w:themeColor="accent2"/>
      </w:tblBorders>
    </w:tblPr>
    <w:tblStylePr w:type="firstRow">
      <w:pPr>
        <w:spacing w:before="0" w:after="0" w:line="240" w:lineRule="auto"/>
      </w:pPr>
      <w:rPr>
        <w:b/>
        <w:bCs/>
      </w:rPr>
      <w:tblPr/>
      <w:tcPr>
        <w:tcBorders>
          <w:top w:val="single" w:sz="8" w:space="0" w:color="DD8047" w:themeColor="accent2"/>
          <w:left w:val="nil"/>
          <w:bottom w:val="single" w:sz="8" w:space="0" w:color="DD8047" w:themeColor="accent2"/>
          <w:right w:val="nil"/>
          <w:insideH w:val="nil"/>
          <w:insideV w:val="nil"/>
        </w:tcBorders>
      </w:tcPr>
    </w:tblStylePr>
    <w:tblStylePr w:type="lastRow">
      <w:pPr>
        <w:spacing w:before="0" w:after="0" w:line="240" w:lineRule="auto"/>
      </w:pPr>
      <w:rPr>
        <w:b/>
        <w:bCs/>
      </w:rPr>
      <w:tblPr/>
      <w:tcPr>
        <w:tcBorders>
          <w:top w:val="single" w:sz="8" w:space="0" w:color="DD8047" w:themeColor="accent2"/>
          <w:left w:val="nil"/>
          <w:bottom w:val="single" w:sz="8" w:space="0" w:color="DD804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DFD1" w:themeFill="accent2" w:themeFillTint="3F"/>
      </w:tcPr>
    </w:tblStylePr>
    <w:tblStylePr w:type="band1Horz">
      <w:tblPr/>
      <w:tcPr>
        <w:tcBorders>
          <w:left w:val="nil"/>
          <w:right w:val="nil"/>
          <w:insideH w:val="nil"/>
          <w:insideV w:val="nil"/>
        </w:tcBorders>
        <w:shd w:val="clear" w:color="auto" w:fill="F6DFD1" w:themeFill="accent2" w:themeFillTint="3F"/>
      </w:tcPr>
    </w:tblStylePr>
  </w:style>
  <w:style w:type="table" w:styleId="Lichtearcering-accent3">
    <w:name w:val="Light Shading Accent 3"/>
    <w:basedOn w:val="Standaardtabel"/>
    <w:uiPriority w:val="60"/>
    <w:semiHidden/>
    <w:unhideWhenUsed/>
    <w:rPr>
      <w:color w:val="80865A" w:themeColor="accent3" w:themeShade="BF"/>
    </w:rPr>
    <w:tblPr>
      <w:tblBorders>
        <w:top w:val="single" w:sz="8" w:space="0" w:color="A5AB81" w:themeColor="accent3"/>
        <w:bottom w:val="single" w:sz="8" w:space="0" w:color="A5AB81" w:themeColor="accent3"/>
      </w:tblBorders>
    </w:tblPr>
    <w:tblStylePr w:type="firstRow">
      <w:pPr>
        <w:spacing w:before="0" w:after="0" w:line="240" w:lineRule="auto"/>
      </w:pPr>
      <w:rPr>
        <w:b/>
        <w:bCs/>
      </w:rPr>
      <w:tblPr/>
      <w:tcPr>
        <w:tcBorders>
          <w:top w:val="single" w:sz="8" w:space="0" w:color="A5AB81" w:themeColor="accent3"/>
          <w:left w:val="nil"/>
          <w:bottom w:val="single" w:sz="8" w:space="0" w:color="A5AB81" w:themeColor="accent3"/>
          <w:right w:val="nil"/>
          <w:insideH w:val="nil"/>
          <w:insideV w:val="nil"/>
        </w:tcBorders>
      </w:tcPr>
    </w:tblStylePr>
    <w:tblStylePr w:type="lastRow">
      <w:pPr>
        <w:spacing w:before="0" w:after="0" w:line="240" w:lineRule="auto"/>
      </w:pPr>
      <w:rPr>
        <w:b/>
        <w:bCs/>
      </w:rPr>
      <w:tblPr/>
      <w:tcPr>
        <w:tcBorders>
          <w:top w:val="single" w:sz="8" w:space="0" w:color="A5AB81" w:themeColor="accent3"/>
          <w:left w:val="nil"/>
          <w:bottom w:val="single" w:sz="8" w:space="0" w:color="A5AB8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ADF" w:themeFill="accent3" w:themeFillTint="3F"/>
      </w:tcPr>
    </w:tblStylePr>
    <w:tblStylePr w:type="band1Horz">
      <w:tblPr/>
      <w:tcPr>
        <w:tcBorders>
          <w:left w:val="nil"/>
          <w:right w:val="nil"/>
          <w:insideH w:val="nil"/>
          <w:insideV w:val="nil"/>
        </w:tcBorders>
        <w:shd w:val="clear" w:color="auto" w:fill="E8EADF" w:themeFill="accent3" w:themeFillTint="3F"/>
      </w:tcPr>
    </w:tblStylePr>
  </w:style>
  <w:style w:type="table" w:styleId="Lichtearcering-accent4">
    <w:name w:val="Light Shading Accent 4"/>
    <w:basedOn w:val="Standaardtabel"/>
    <w:uiPriority w:val="60"/>
    <w:semiHidden/>
    <w:unhideWhenUsed/>
    <w:rPr>
      <w:color w:val="BA8E2C" w:themeColor="accent4" w:themeShade="BF"/>
    </w:rPr>
    <w:tblPr>
      <w:tblBorders>
        <w:top w:val="single" w:sz="8" w:space="0" w:color="D8B25C" w:themeColor="accent4"/>
        <w:bottom w:val="single" w:sz="8" w:space="0" w:color="D8B25C" w:themeColor="accent4"/>
      </w:tblBorders>
    </w:tblPr>
    <w:tblStylePr w:type="firstRow">
      <w:pPr>
        <w:spacing w:before="0" w:after="0" w:line="240" w:lineRule="auto"/>
      </w:pPr>
      <w:rPr>
        <w:b/>
        <w:bCs/>
      </w:rPr>
      <w:tblPr/>
      <w:tcPr>
        <w:tcBorders>
          <w:top w:val="single" w:sz="8" w:space="0" w:color="D8B25C" w:themeColor="accent4"/>
          <w:left w:val="nil"/>
          <w:bottom w:val="single" w:sz="8" w:space="0" w:color="D8B25C" w:themeColor="accent4"/>
          <w:right w:val="nil"/>
          <w:insideH w:val="nil"/>
          <w:insideV w:val="nil"/>
        </w:tcBorders>
      </w:tcPr>
    </w:tblStylePr>
    <w:tblStylePr w:type="lastRow">
      <w:pPr>
        <w:spacing w:before="0" w:after="0" w:line="240" w:lineRule="auto"/>
      </w:pPr>
      <w:rPr>
        <w:b/>
        <w:bCs/>
      </w:rPr>
      <w:tblPr/>
      <w:tcPr>
        <w:tcBorders>
          <w:top w:val="single" w:sz="8" w:space="0" w:color="D8B25C" w:themeColor="accent4"/>
          <w:left w:val="nil"/>
          <w:bottom w:val="single" w:sz="8" w:space="0" w:color="D8B25C"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EBD6" w:themeFill="accent4" w:themeFillTint="3F"/>
      </w:tcPr>
    </w:tblStylePr>
    <w:tblStylePr w:type="band1Horz">
      <w:tblPr/>
      <w:tcPr>
        <w:tcBorders>
          <w:left w:val="nil"/>
          <w:right w:val="nil"/>
          <w:insideH w:val="nil"/>
          <w:insideV w:val="nil"/>
        </w:tcBorders>
        <w:shd w:val="clear" w:color="auto" w:fill="F5EBD6" w:themeFill="accent4" w:themeFillTint="3F"/>
      </w:tcPr>
    </w:tblStylePr>
  </w:style>
  <w:style w:type="table" w:styleId="Lichtearcering-accent5">
    <w:name w:val="Light Shading Accent 5"/>
    <w:basedOn w:val="Standaardtabel"/>
    <w:uiPriority w:val="60"/>
    <w:semiHidden/>
    <w:unhideWhenUsed/>
    <w:rPr>
      <w:color w:val="568278" w:themeColor="accent5" w:themeShade="BF"/>
    </w:rPr>
    <w:tblPr>
      <w:tblBorders>
        <w:top w:val="single" w:sz="8" w:space="0" w:color="7BA79D" w:themeColor="accent5"/>
        <w:bottom w:val="single" w:sz="8" w:space="0" w:color="7BA79D" w:themeColor="accent5"/>
      </w:tblBorders>
    </w:tblPr>
    <w:tblStylePr w:type="firstRow">
      <w:pPr>
        <w:spacing w:before="0" w:after="0" w:line="240" w:lineRule="auto"/>
      </w:pPr>
      <w:rPr>
        <w:b/>
        <w:bCs/>
      </w:rPr>
      <w:tblPr/>
      <w:tcPr>
        <w:tcBorders>
          <w:top w:val="single" w:sz="8" w:space="0" w:color="7BA79D" w:themeColor="accent5"/>
          <w:left w:val="nil"/>
          <w:bottom w:val="single" w:sz="8" w:space="0" w:color="7BA79D" w:themeColor="accent5"/>
          <w:right w:val="nil"/>
          <w:insideH w:val="nil"/>
          <w:insideV w:val="nil"/>
        </w:tcBorders>
      </w:tcPr>
    </w:tblStylePr>
    <w:tblStylePr w:type="lastRow">
      <w:pPr>
        <w:spacing w:before="0" w:after="0" w:line="240" w:lineRule="auto"/>
      </w:pPr>
      <w:rPr>
        <w:b/>
        <w:bCs/>
      </w:rPr>
      <w:tblPr/>
      <w:tcPr>
        <w:tcBorders>
          <w:top w:val="single" w:sz="8" w:space="0" w:color="7BA79D" w:themeColor="accent5"/>
          <w:left w:val="nil"/>
          <w:bottom w:val="single" w:sz="8" w:space="0" w:color="7BA79D"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E9E6" w:themeFill="accent5" w:themeFillTint="3F"/>
      </w:tcPr>
    </w:tblStylePr>
    <w:tblStylePr w:type="band1Horz">
      <w:tblPr/>
      <w:tcPr>
        <w:tcBorders>
          <w:left w:val="nil"/>
          <w:right w:val="nil"/>
          <w:insideH w:val="nil"/>
          <w:insideV w:val="nil"/>
        </w:tcBorders>
        <w:shd w:val="clear" w:color="auto" w:fill="DEE9E6" w:themeFill="accent5" w:themeFillTint="3F"/>
      </w:tcPr>
    </w:tblStylePr>
  </w:style>
  <w:style w:type="table" w:styleId="Lichtearcering-accent6">
    <w:name w:val="Light Shading Accent 6"/>
    <w:basedOn w:val="Standaardtabel"/>
    <w:uiPriority w:val="60"/>
    <w:semiHidden/>
    <w:unhideWhenUsed/>
    <w:rPr>
      <w:color w:val="716767" w:themeColor="accent6" w:themeShade="BF"/>
    </w:rPr>
    <w:tblPr>
      <w:tblBorders>
        <w:top w:val="single" w:sz="8" w:space="0" w:color="968C8C" w:themeColor="accent6"/>
        <w:bottom w:val="single" w:sz="8" w:space="0" w:color="968C8C" w:themeColor="accent6"/>
      </w:tblBorders>
    </w:tblPr>
    <w:tblStylePr w:type="firstRow">
      <w:pPr>
        <w:spacing w:before="0" w:after="0" w:line="240" w:lineRule="auto"/>
      </w:pPr>
      <w:rPr>
        <w:b/>
        <w:bCs/>
      </w:rPr>
      <w:tblPr/>
      <w:tcPr>
        <w:tcBorders>
          <w:top w:val="single" w:sz="8" w:space="0" w:color="968C8C" w:themeColor="accent6"/>
          <w:left w:val="nil"/>
          <w:bottom w:val="single" w:sz="8" w:space="0" w:color="968C8C" w:themeColor="accent6"/>
          <w:right w:val="nil"/>
          <w:insideH w:val="nil"/>
          <w:insideV w:val="nil"/>
        </w:tcBorders>
      </w:tcPr>
    </w:tblStylePr>
    <w:tblStylePr w:type="lastRow">
      <w:pPr>
        <w:spacing w:before="0" w:after="0" w:line="240" w:lineRule="auto"/>
      </w:pPr>
      <w:rPr>
        <w:b/>
        <w:bCs/>
      </w:rPr>
      <w:tblPr/>
      <w:tcPr>
        <w:tcBorders>
          <w:top w:val="single" w:sz="8" w:space="0" w:color="968C8C" w:themeColor="accent6"/>
          <w:left w:val="nil"/>
          <w:bottom w:val="single" w:sz="8" w:space="0" w:color="968C8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2E2" w:themeFill="accent6" w:themeFillTint="3F"/>
      </w:tcPr>
    </w:tblStylePr>
    <w:tblStylePr w:type="band1Horz">
      <w:tblPr/>
      <w:tcPr>
        <w:tcBorders>
          <w:left w:val="nil"/>
          <w:right w:val="nil"/>
          <w:insideH w:val="nil"/>
          <w:insideV w:val="nil"/>
        </w:tcBorders>
        <w:shd w:val="clear" w:color="auto" w:fill="E5E2E2" w:themeFill="accent6" w:themeFillTint="3F"/>
      </w:tcPr>
    </w:tblStylePr>
  </w:style>
  <w:style w:type="table" w:styleId="Lichtelijst">
    <w:name w:val="Light List"/>
    <w:basedOn w:val="Standaardtabel"/>
    <w:uiPriority w:val="61"/>
    <w:semiHidden/>
    <w:unhideWhenUsed/>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semiHidden/>
    <w:unhideWhenUsed/>
    <w:tblPr>
      <w:tblBorders>
        <w:top w:val="single" w:sz="8" w:space="0" w:color="94B6D2" w:themeColor="accent1"/>
        <w:left w:val="single" w:sz="8" w:space="0" w:color="94B6D2" w:themeColor="accent1"/>
        <w:bottom w:val="single" w:sz="8" w:space="0" w:color="94B6D2" w:themeColor="accent1"/>
        <w:right w:val="single" w:sz="8" w:space="0" w:color="94B6D2" w:themeColor="accent1"/>
      </w:tblBorders>
    </w:tblPr>
    <w:tblStylePr w:type="firstRow">
      <w:pPr>
        <w:spacing w:before="0" w:after="0" w:line="240" w:lineRule="auto"/>
      </w:pPr>
      <w:rPr>
        <w:b/>
        <w:bCs/>
        <w:color w:val="FFFFFF" w:themeColor="background1"/>
      </w:rPr>
      <w:tblPr/>
      <w:tcPr>
        <w:shd w:val="clear" w:color="auto" w:fill="94B6D2" w:themeFill="accent1"/>
      </w:tcPr>
    </w:tblStylePr>
    <w:tblStylePr w:type="lastRow">
      <w:pPr>
        <w:spacing w:before="0" w:after="0" w:line="240" w:lineRule="auto"/>
      </w:pPr>
      <w:rPr>
        <w:b/>
        <w:bCs/>
      </w:rPr>
      <w:tblPr/>
      <w:tcPr>
        <w:tcBorders>
          <w:top w:val="double" w:sz="6" w:space="0" w:color="94B6D2" w:themeColor="accent1"/>
          <w:left w:val="single" w:sz="8" w:space="0" w:color="94B6D2" w:themeColor="accent1"/>
          <w:bottom w:val="single" w:sz="8" w:space="0" w:color="94B6D2" w:themeColor="accent1"/>
          <w:right w:val="single" w:sz="8" w:space="0" w:color="94B6D2" w:themeColor="accent1"/>
        </w:tcBorders>
      </w:tcPr>
    </w:tblStylePr>
    <w:tblStylePr w:type="firstCol">
      <w:rPr>
        <w:b/>
        <w:bCs/>
      </w:rPr>
    </w:tblStylePr>
    <w:tblStylePr w:type="lastCol">
      <w:rPr>
        <w:b/>
        <w:bCs/>
      </w:rPr>
    </w:tblStylePr>
    <w:tblStylePr w:type="band1Vert">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tcPr>
    </w:tblStylePr>
    <w:tblStylePr w:type="band1Horz">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tcPr>
    </w:tblStylePr>
  </w:style>
  <w:style w:type="table" w:styleId="Lichtelijst-accent2">
    <w:name w:val="Light List Accent 2"/>
    <w:basedOn w:val="Standaardtabel"/>
    <w:uiPriority w:val="61"/>
    <w:semiHidden/>
    <w:unhideWhenUsed/>
    <w:tblPr>
      <w:tblBorders>
        <w:top w:val="single" w:sz="8" w:space="0" w:color="DD8047" w:themeColor="accent2"/>
        <w:left w:val="single" w:sz="8" w:space="0" w:color="DD8047" w:themeColor="accent2"/>
        <w:bottom w:val="single" w:sz="8" w:space="0" w:color="DD8047" w:themeColor="accent2"/>
        <w:right w:val="single" w:sz="8" w:space="0" w:color="DD8047" w:themeColor="accent2"/>
      </w:tblBorders>
    </w:tblPr>
    <w:tblStylePr w:type="firstRow">
      <w:pPr>
        <w:spacing w:before="0" w:after="0" w:line="240" w:lineRule="auto"/>
      </w:pPr>
      <w:rPr>
        <w:b/>
        <w:bCs/>
        <w:color w:val="FFFFFF" w:themeColor="background1"/>
      </w:rPr>
      <w:tblPr/>
      <w:tcPr>
        <w:shd w:val="clear" w:color="auto" w:fill="DD8047" w:themeFill="accent2"/>
      </w:tcPr>
    </w:tblStylePr>
    <w:tblStylePr w:type="lastRow">
      <w:pPr>
        <w:spacing w:before="0" w:after="0" w:line="240" w:lineRule="auto"/>
      </w:pPr>
      <w:rPr>
        <w:b/>
        <w:bCs/>
      </w:rPr>
      <w:tblPr/>
      <w:tcPr>
        <w:tcBorders>
          <w:top w:val="double" w:sz="6" w:space="0" w:color="DD8047" w:themeColor="accent2"/>
          <w:left w:val="single" w:sz="8" w:space="0" w:color="DD8047" w:themeColor="accent2"/>
          <w:bottom w:val="single" w:sz="8" w:space="0" w:color="DD8047" w:themeColor="accent2"/>
          <w:right w:val="single" w:sz="8" w:space="0" w:color="DD8047" w:themeColor="accent2"/>
        </w:tcBorders>
      </w:tcPr>
    </w:tblStylePr>
    <w:tblStylePr w:type="firstCol">
      <w:rPr>
        <w:b/>
        <w:bCs/>
      </w:rPr>
    </w:tblStylePr>
    <w:tblStylePr w:type="lastCol">
      <w:rPr>
        <w:b/>
        <w:bCs/>
      </w:rPr>
    </w:tblStylePr>
    <w:tblStylePr w:type="band1Vert">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tcPr>
    </w:tblStylePr>
    <w:tblStylePr w:type="band1Horz">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tcPr>
    </w:tblStylePr>
  </w:style>
  <w:style w:type="table" w:styleId="Lichtelijst-accent3">
    <w:name w:val="Light List Accent 3"/>
    <w:basedOn w:val="Standaardtabel"/>
    <w:uiPriority w:val="61"/>
    <w:semiHidden/>
    <w:unhideWhenUsed/>
    <w:tblPr>
      <w:tblBorders>
        <w:top w:val="single" w:sz="8" w:space="0" w:color="A5AB81" w:themeColor="accent3"/>
        <w:left w:val="single" w:sz="8" w:space="0" w:color="A5AB81" w:themeColor="accent3"/>
        <w:bottom w:val="single" w:sz="8" w:space="0" w:color="A5AB81" w:themeColor="accent3"/>
        <w:right w:val="single" w:sz="8" w:space="0" w:color="A5AB81" w:themeColor="accent3"/>
      </w:tblBorders>
    </w:tblPr>
    <w:tblStylePr w:type="firstRow">
      <w:pPr>
        <w:spacing w:before="0" w:after="0" w:line="240" w:lineRule="auto"/>
      </w:pPr>
      <w:rPr>
        <w:b/>
        <w:bCs/>
        <w:color w:val="FFFFFF" w:themeColor="background1"/>
      </w:rPr>
      <w:tblPr/>
      <w:tcPr>
        <w:shd w:val="clear" w:color="auto" w:fill="A5AB81" w:themeFill="accent3"/>
      </w:tcPr>
    </w:tblStylePr>
    <w:tblStylePr w:type="lastRow">
      <w:pPr>
        <w:spacing w:before="0" w:after="0" w:line="240" w:lineRule="auto"/>
      </w:pPr>
      <w:rPr>
        <w:b/>
        <w:bCs/>
      </w:rPr>
      <w:tblPr/>
      <w:tcPr>
        <w:tcBorders>
          <w:top w:val="double" w:sz="6" w:space="0" w:color="A5AB81" w:themeColor="accent3"/>
          <w:left w:val="single" w:sz="8" w:space="0" w:color="A5AB81" w:themeColor="accent3"/>
          <w:bottom w:val="single" w:sz="8" w:space="0" w:color="A5AB81" w:themeColor="accent3"/>
          <w:right w:val="single" w:sz="8" w:space="0" w:color="A5AB81" w:themeColor="accent3"/>
        </w:tcBorders>
      </w:tcPr>
    </w:tblStylePr>
    <w:tblStylePr w:type="firstCol">
      <w:rPr>
        <w:b/>
        <w:bCs/>
      </w:rPr>
    </w:tblStylePr>
    <w:tblStylePr w:type="lastCol">
      <w:rPr>
        <w:b/>
        <w:bCs/>
      </w:rPr>
    </w:tblStylePr>
    <w:tblStylePr w:type="band1Vert">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tblStylePr w:type="band1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style>
  <w:style w:type="table" w:styleId="Lichtelijst-accent4">
    <w:name w:val="Light List Accent 4"/>
    <w:basedOn w:val="Standaardtabel"/>
    <w:uiPriority w:val="61"/>
    <w:semiHidden/>
    <w:unhideWhenUsed/>
    <w:tblPr>
      <w:tblBorders>
        <w:top w:val="single" w:sz="8" w:space="0" w:color="D8B25C" w:themeColor="accent4"/>
        <w:left w:val="single" w:sz="8" w:space="0" w:color="D8B25C" w:themeColor="accent4"/>
        <w:bottom w:val="single" w:sz="8" w:space="0" w:color="D8B25C" w:themeColor="accent4"/>
        <w:right w:val="single" w:sz="8" w:space="0" w:color="D8B25C" w:themeColor="accent4"/>
      </w:tblBorders>
    </w:tblPr>
    <w:tblStylePr w:type="firstRow">
      <w:pPr>
        <w:spacing w:before="0" w:after="0" w:line="240" w:lineRule="auto"/>
      </w:pPr>
      <w:rPr>
        <w:b/>
        <w:bCs/>
        <w:color w:val="FFFFFF" w:themeColor="background1"/>
      </w:rPr>
      <w:tblPr/>
      <w:tcPr>
        <w:shd w:val="clear" w:color="auto" w:fill="D8B25C" w:themeFill="accent4"/>
      </w:tcPr>
    </w:tblStylePr>
    <w:tblStylePr w:type="lastRow">
      <w:pPr>
        <w:spacing w:before="0" w:after="0" w:line="240" w:lineRule="auto"/>
      </w:pPr>
      <w:rPr>
        <w:b/>
        <w:bCs/>
      </w:rPr>
      <w:tblPr/>
      <w:tcPr>
        <w:tcBorders>
          <w:top w:val="double" w:sz="6" w:space="0" w:color="D8B25C" w:themeColor="accent4"/>
          <w:left w:val="single" w:sz="8" w:space="0" w:color="D8B25C" w:themeColor="accent4"/>
          <w:bottom w:val="single" w:sz="8" w:space="0" w:color="D8B25C" w:themeColor="accent4"/>
          <w:right w:val="single" w:sz="8" w:space="0" w:color="D8B25C" w:themeColor="accent4"/>
        </w:tcBorders>
      </w:tcPr>
    </w:tblStylePr>
    <w:tblStylePr w:type="firstCol">
      <w:rPr>
        <w:b/>
        <w:bCs/>
      </w:rPr>
    </w:tblStylePr>
    <w:tblStylePr w:type="lastCol">
      <w:rPr>
        <w:b/>
        <w:bCs/>
      </w:rPr>
    </w:tblStylePr>
    <w:tblStylePr w:type="band1Vert">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tblStylePr w:type="band1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style>
  <w:style w:type="table" w:styleId="Lichtelijst-accent5">
    <w:name w:val="Light List Accent 5"/>
    <w:basedOn w:val="Standaardtabel"/>
    <w:uiPriority w:val="61"/>
    <w:semiHidden/>
    <w:unhideWhenUsed/>
    <w:tblPr>
      <w:tblBorders>
        <w:top w:val="single" w:sz="8" w:space="0" w:color="7BA79D" w:themeColor="accent5"/>
        <w:left w:val="single" w:sz="8" w:space="0" w:color="7BA79D" w:themeColor="accent5"/>
        <w:bottom w:val="single" w:sz="8" w:space="0" w:color="7BA79D" w:themeColor="accent5"/>
        <w:right w:val="single" w:sz="8" w:space="0" w:color="7BA79D" w:themeColor="accent5"/>
      </w:tblBorders>
    </w:tblPr>
    <w:tblStylePr w:type="firstRow">
      <w:pPr>
        <w:spacing w:before="0" w:after="0" w:line="240" w:lineRule="auto"/>
      </w:pPr>
      <w:rPr>
        <w:b/>
        <w:bCs/>
        <w:color w:val="FFFFFF" w:themeColor="background1"/>
      </w:rPr>
      <w:tblPr/>
      <w:tcPr>
        <w:shd w:val="clear" w:color="auto" w:fill="7BA79D" w:themeFill="accent5"/>
      </w:tcPr>
    </w:tblStylePr>
    <w:tblStylePr w:type="lastRow">
      <w:pPr>
        <w:spacing w:before="0" w:after="0" w:line="240" w:lineRule="auto"/>
      </w:pPr>
      <w:rPr>
        <w:b/>
        <w:bCs/>
      </w:rPr>
      <w:tblPr/>
      <w:tcPr>
        <w:tcBorders>
          <w:top w:val="double" w:sz="6" w:space="0" w:color="7BA79D" w:themeColor="accent5"/>
          <w:left w:val="single" w:sz="8" w:space="0" w:color="7BA79D" w:themeColor="accent5"/>
          <w:bottom w:val="single" w:sz="8" w:space="0" w:color="7BA79D" w:themeColor="accent5"/>
          <w:right w:val="single" w:sz="8" w:space="0" w:color="7BA79D" w:themeColor="accent5"/>
        </w:tcBorders>
      </w:tcPr>
    </w:tblStylePr>
    <w:tblStylePr w:type="firstCol">
      <w:rPr>
        <w:b/>
        <w:bCs/>
      </w:rPr>
    </w:tblStylePr>
    <w:tblStylePr w:type="lastCol">
      <w:rPr>
        <w:b/>
        <w:bCs/>
      </w:rPr>
    </w:tblStylePr>
    <w:tblStylePr w:type="band1Vert">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tcPr>
    </w:tblStylePr>
    <w:tblStylePr w:type="band1Horz">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tcPr>
    </w:tblStylePr>
  </w:style>
  <w:style w:type="table" w:styleId="Lichtelijst-accent6">
    <w:name w:val="Light List Accent 6"/>
    <w:basedOn w:val="Standaardtabel"/>
    <w:uiPriority w:val="61"/>
    <w:semiHidden/>
    <w:unhideWhenUsed/>
    <w:tblPr>
      <w:tblBorders>
        <w:top w:val="single" w:sz="8" w:space="0" w:color="968C8C" w:themeColor="accent6"/>
        <w:left w:val="single" w:sz="8" w:space="0" w:color="968C8C" w:themeColor="accent6"/>
        <w:bottom w:val="single" w:sz="8" w:space="0" w:color="968C8C" w:themeColor="accent6"/>
        <w:right w:val="single" w:sz="8" w:space="0" w:color="968C8C" w:themeColor="accent6"/>
      </w:tblBorders>
    </w:tblPr>
    <w:tblStylePr w:type="firstRow">
      <w:pPr>
        <w:spacing w:before="0" w:after="0" w:line="240" w:lineRule="auto"/>
      </w:pPr>
      <w:rPr>
        <w:b/>
        <w:bCs/>
        <w:color w:val="FFFFFF" w:themeColor="background1"/>
      </w:rPr>
      <w:tblPr/>
      <w:tcPr>
        <w:shd w:val="clear" w:color="auto" w:fill="968C8C" w:themeFill="accent6"/>
      </w:tcPr>
    </w:tblStylePr>
    <w:tblStylePr w:type="lastRow">
      <w:pPr>
        <w:spacing w:before="0" w:after="0" w:line="240" w:lineRule="auto"/>
      </w:pPr>
      <w:rPr>
        <w:b/>
        <w:bCs/>
      </w:rPr>
      <w:tblPr/>
      <w:tcPr>
        <w:tcBorders>
          <w:top w:val="double" w:sz="6" w:space="0" w:color="968C8C" w:themeColor="accent6"/>
          <w:left w:val="single" w:sz="8" w:space="0" w:color="968C8C" w:themeColor="accent6"/>
          <w:bottom w:val="single" w:sz="8" w:space="0" w:color="968C8C" w:themeColor="accent6"/>
          <w:right w:val="single" w:sz="8" w:space="0" w:color="968C8C" w:themeColor="accent6"/>
        </w:tcBorders>
      </w:tcPr>
    </w:tblStylePr>
    <w:tblStylePr w:type="firstCol">
      <w:rPr>
        <w:b/>
        <w:bCs/>
      </w:rPr>
    </w:tblStylePr>
    <w:tblStylePr w:type="lastCol">
      <w:rPr>
        <w:b/>
        <w:bCs/>
      </w:rPr>
    </w:tblStylePr>
    <w:tblStylePr w:type="band1Vert">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tblStylePr w:type="band1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style>
  <w:style w:type="table" w:styleId="Lichtraster">
    <w:name w:val="Light Grid"/>
    <w:basedOn w:val="Standaardtabel"/>
    <w:uiPriority w:val="62"/>
    <w:semiHidden/>
    <w:unhideWhenUsed/>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chtraster-accent1">
    <w:name w:val="Light Grid Accent 1"/>
    <w:basedOn w:val="Standaardtabel"/>
    <w:uiPriority w:val="62"/>
    <w:semiHidden/>
    <w:unhideWhenUsed/>
    <w:tblPr>
      <w:tblBorders>
        <w:top w:val="single" w:sz="8" w:space="0" w:color="94B6D2" w:themeColor="accent1"/>
        <w:left w:val="single" w:sz="8" w:space="0" w:color="94B6D2" w:themeColor="accent1"/>
        <w:bottom w:val="single" w:sz="8" w:space="0" w:color="94B6D2" w:themeColor="accent1"/>
        <w:right w:val="single" w:sz="8" w:space="0" w:color="94B6D2" w:themeColor="accent1"/>
        <w:insideH w:val="single" w:sz="8" w:space="0" w:color="94B6D2" w:themeColor="accent1"/>
        <w:insideV w:val="single" w:sz="8" w:space="0" w:color="94B6D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B6D2" w:themeColor="accent1"/>
          <w:left w:val="single" w:sz="8" w:space="0" w:color="94B6D2" w:themeColor="accent1"/>
          <w:bottom w:val="single" w:sz="18" w:space="0" w:color="94B6D2" w:themeColor="accent1"/>
          <w:right w:val="single" w:sz="8" w:space="0" w:color="94B6D2"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B6D2" w:themeColor="accent1"/>
          <w:left w:val="single" w:sz="8" w:space="0" w:color="94B6D2" w:themeColor="accent1"/>
          <w:bottom w:val="single" w:sz="8" w:space="0" w:color="94B6D2" w:themeColor="accent1"/>
          <w:right w:val="single" w:sz="8" w:space="0" w:color="94B6D2"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tcPr>
    </w:tblStylePr>
    <w:tblStylePr w:type="band1Vert">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shd w:val="clear" w:color="auto" w:fill="E4ECF4" w:themeFill="accent1" w:themeFillTint="3F"/>
      </w:tcPr>
    </w:tblStylePr>
    <w:tblStylePr w:type="band1Horz">
      <w:tblPr/>
      <w:tcPr>
        <w:tcBorders>
          <w:top w:val="single" w:sz="8" w:space="0" w:color="94B6D2" w:themeColor="accent1"/>
          <w:left w:val="single" w:sz="8" w:space="0" w:color="94B6D2" w:themeColor="accent1"/>
          <w:bottom w:val="single" w:sz="8" w:space="0" w:color="94B6D2" w:themeColor="accent1"/>
          <w:right w:val="single" w:sz="8" w:space="0" w:color="94B6D2" w:themeColor="accent1"/>
          <w:insideV w:val="single" w:sz="8" w:space="0" w:color="auto"/>
        </w:tcBorders>
        <w:shd w:val="clear" w:color="auto" w:fill="E4ECF4" w:themeFill="accent1" w:themeFillTint="3F"/>
      </w:tcPr>
    </w:tblStylePr>
    <w:tblStylePr w:type="band2Horz">
      <w:tblPr/>
      <w:tcPr>
        <w:tcBorders>
          <w:top w:val="single" w:sz="8" w:space="0" w:color="94B6D2" w:themeColor="accent1"/>
          <w:left w:val="single" w:sz="8" w:space="0" w:color="94B6D2" w:themeColor="accent1"/>
          <w:bottom w:val="single" w:sz="8" w:space="0" w:color="94B6D2" w:themeColor="accent1"/>
          <w:right w:val="single" w:sz="8" w:space="0" w:color="94B6D2" w:themeColor="accent1"/>
          <w:insideV w:val="single" w:sz="8" w:space="0" w:color="auto"/>
        </w:tcBorders>
      </w:tcPr>
    </w:tblStylePr>
  </w:style>
  <w:style w:type="table" w:styleId="Lichtraster-accent2">
    <w:name w:val="Light Grid Accent 2"/>
    <w:basedOn w:val="Standaardtabel"/>
    <w:uiPriority w:val="62"/>
    <w:semiHidden/>
    <w:unhideWhenUsed/>
    <w:tblPr>
      <w:tblBorders>
        <w:top w:val="single" w:sz="8" w:space="0" w:color="DD8047" w:themeColor="accent2"/>
        <w:left w:val="single" w:sz="8" w:space="0" w:color="DD8047" w:themeColor="accent2"/>
        <w:bottom w:val="single" w:sz="8" w:space="0" w:color="DD8047" w:themeColor="accent2"/>
        <w:right w:val="single" w:sz="8" w:space="0" w:color="DD8047" w:themeColor="accent2"/>
        <w:insideH w:val="single" w:sz="8" w:space="0" w:color="DD8047" w:themeColor="accent2"/>
        <w:insideV w:val="single" w:sz="8" w:space="0" w:color="DD804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8047" w:themeColor="accent2"/>
          <w:left w:val="single" w:sz="8" w:space="0" w:color="DD8047" w:themeColor="accent2"/>
          <w:bottom w:val="single" w:sz="18" w:space="0" w:color="DD8047" w:themeColor="accent2"/>
          <w:right w:val="single" w:sz="8" w:space="0" w:color="DD8047"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8047" w:themeColor="accent2"/>
          <w:left w:val="single" w:sz="8" w:space="0" w:color="DD8047" w:themeColor="accent2"/>
          <w:bottom w:val="single" w:sz="8" w:space="0" w:color="DD8047" w:themeColor="accent2"/>
          <w:right w:val="single" w:sz="8" w:space="0" w:color="DD8047"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tcPr>
    </w:tblStylePr>
    <w:tblStylePr w:type="band1Vert">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shd w:val="clear" w:color="auto" w:fill="F6DFD1" w:themeFill="accent2" w:themeFillTint="3F"/>
      </w:tcPr>
    </w:tblStylePr>
    <w:tblStylePr w:type="band1Horz">
      <w:tblPr/>
      <w:tcPr>
        <w:tcBorders>
          <w:top w:val="single" w:sz="8" w:space="0" w:color="DD8047" w:themeColor="accent2"/>
          <w:left w:val="single" w:sz="8" w:space="0" w:color="DD8047" w:themeColor="accent2"/>
          <w:bottom w:val="single" w:sz="8" w:space="0" w:color="DD8047" w:themeColor="accent2"/>
          <w:right w:val="single" w:sz="8" w:space="0" w:color="DD8047" w:themeColor="accent2"/>
          <w:insideV w:val="single" w:sz="8" w:space="0" w:color="auto"/>
        </w:tcBorders>
        <w:shd w:val="clear" w:color="auto" w:fill="F6DFD1" w:themeFill="accent2" w:themeFillTint="3F"/>
      </w:tcPr>
    </w:tblStylePr>
    <w:tblStylePr w:type="band2Horz">
      <w:tblPr/>
      <w:tcPr>
        <w:tcBorders>
          <w:top w:val="single" w:sz="8" w:space="0" w:color="DD8047" w:themeColor="accent2"/>
          <w:left w:val="single" w:sz="8" w:space="0" w:color="DD8047" w:themeColor="accent2"/>
          <w:bottom w:val="single" w:sz="8" w:space="0" w:color="DD8047" w:themeColor="accent2"/>
          <w:right w:val="single" w:sz="8" w:space="0" w:color="DD8047" w:themeColor="accent2"/>
          <w:insideV w:val="single" w:sz="8" w:space="0" w:color="auto"/>
        </w:tcBorders>
      </w:tcPr>
    </w:tblStylePr>
  </w:style>
  <w:style w:type="table" w:styleId="Lichtraster-accent3">
    <w:name w:val="Light Grid Accent 3"/>
    <w:basedOn w:val="Standaardtabel"/>
    <w:uiPriority w:val="62"/>
    <w:semiHidden/>
    <w:unhideWhenUsed/>
    <w:tblPr>
      <w:tblBorders>
        <w:top w:val="single" w:sz="8" w:space="0" w:color="A5AB81" w:themeColor="accent3"/>
        <w:left w:val="single" w:sz="8" w:space="0" w:color="A5AB81" w:themeColor="accent3"/>
        <w:bottom w:val="single" w:sz="8" w:space="0" w:color="A5AB81" w:themeColor="accent3"/>
        <w:right w:val="single" w:sz="8" w:space="0" w:color="A5AB81" w:themeColor="accent3"/>
        <w:insideH w:val="single" w:sz="8" w:space="0" w:color="A5AB81" w:themeColor="accent3"/>
        <w:insideV w:val="single" w:sz="8" w:space="0" w:color="A5AB8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B81" w:themeColor="accent3"/>
          <w:left w:val="single" w:sz="8" w:space="0" w:color="A5AB81" w:themeColor="accent3"/>
          <w:bottom w:val="single" w:sz="18" w:space="0" w:color="A5AB81" w:themeColor="accent3"/>
          <w:right w:val="single" w:sz="8" w:space="0" w:color="A5AB81"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B81" w:themeColor="accent3"/>
          <w:left w:val="single" w:sz="8" w:space="0" w:color="A5AB81" w:themeColor="accent3"/>
          <w:bottom w:val="single" w:sz="8" w:space="0" w:color="A5AB81" w:themeColor="accent3"/>
          <w:right w:val="single" w:sz="8" w:space="0" w:color="A5AB81"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tblStylePr w:type="band1Vert">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shd w:val="clear" w:color="auto" w:fill="E8EADF" w:themeFill="accent3" w:themeFillTint="3F"/>
      </w:tcPr>
    </w:tblStylePr>
    <w:tblStylePr w:type="band1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insideV w:val="single" w:sz="8" w:space="0" w:color="auto"/>
        </w:tcBorders>
        <w:shd w:val="clear" w:color="auto" w:fill="E8EADF" w:themeFill="accent3" w:themeFillTint="3F"/>
      </w:tcPr>
    </w:tblStylePr>
    <w:tblStylePr w:type="band2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insideV w:val="single" w:sz="8" w:space="0" w:color="auto"/>
        </w:tcBorders>
      </w:tcPr>
    </w:tblStylePr>
  </w:style>
  <w:style w:type="table" w:styleId="Lichtraster-accent4">
    <w:name w:val="Light Grid Accent 4"/>
    <w:basedOn w:val="Standaardtabel"/>
    <w:uiPriority w:val="62"/>
    <w:semiHidden/>
    <w:unhideWhenUsed/>
    <w:tblPr>
      <w:tblBorders>
        <w:top w:val="single" w:sz="8" w:space="0" w:color="D8B25C" w:themeColor="accent4"/>
        <w:left w:val="single" w:sz="8" w:space="0" w:color="D8B25C" w:themeColor="accent4"/>
        <w:bottom w:val="single" w:sz="8" w:space="0" w:color="D8B25C" w:themeColor="accent4"/>
        <w:right w:val="single" w:sz="8" w:space="0" w:color="D8B25C" w:themeColor="accent4"/>
        <w:insideH w:val="single" w:sz="8" w:space="0" w:color="D8B25C" w:themeColor="accent4"/>
        <w:insideV w:val="single" w:sz="8" w:space="0" w:color="D8B25C"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8B25C" w:themeColor="accent4"/>
          <w:left w:val="single" w:sz="8" w:space="0" w:color="D8B25C" w:themeColor="accent4"/>
          <w:bottom w:val="single" w:sz="18" w:space="0" w:color="D8B25C" w:themeColor="accent4"/>
          <w:right w:val="single" w:sz="8" w:space="0" w:color="D8B25C"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8B25C" w:themeColor="accent4"/>
          <w:left w:val="single" w:sz="8" w:space="0" w:color="D8B25C" w:themeColor="accent4"/>
          <w:bottom w:val="single" w:sz="8" w:space="0" w:color="D8B25C" w:themeColor="accent4"/>
          <w:right w:val="single" w:sz="8" w:space="0" w:color="D8B25C"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tblStylePr w:type="band1Vert">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shd w:val="clear" w:color="auto" w:fill="F5EBD6" w:themeFill="accent4" w:themeFillTint="3F"/>
      </w:tcPr>
    </w:tblStylePr>
    <w:tblStylePr w:type="band1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insideV w:val="single" w:sz="8" w:space="0" w:color="auto"/>
        </w:tcBorders>
        <w:shd w:val="clear" w:color="auto" w:fill="F5EBD6" w:themeFill="accent4" w:themeFillTint="3F"/>
      </w:tcPr>
    </w:tblStylePr>
    <w:tblStylePr w:type="band2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insideV w:val="single" w:sz="8" w:space="0" w:color="auto"/>
        </w:tcBorders>
      </w:tcPr>
    </w:tblStylePr>
  </w:style>
  <w:style w:type="table" w:styleId="Lichtraster-accent5">
    <w:name w:val="Light Grid Accent 5"/>
    <w:basedOn w:val="Standaardtabel"/>
    <w:uiPriority w:val="62"/>
    <w:semiHidden/>
    <w:unhideWhenUsed/>
    <w:tblPr>
      <w:tblBorders>
        <w:top w:val="single" w:sz="8" w:space="0" w:color="7BA79D" w:themeColor="accent5"/>
        <w:left w:val="single" w:sz="8" w:space="0" w:color="7BA79D" w:themeColor="accent5"/>
        <w:bottom w:val="single" w:sz="8" w:space="0" w:color="7BA79D" w:themeColor="accent5"/>
        <w:right w:val="single" w:sz="8" w:space="0" w:color="7BA79D" w:themeColor="accent5"/>
        <w:insideH w:val="single" w:sz="8" w:space="0" w:color="7BA79D" w:themeColor="accent5"/>
        <w:insideV w:val="single" w:sz="8" w:space="0" w:color="7BA79D"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BA79D" w:themeColor="accent5"/>
          <w:left w:val="single" w:sz="8" w:space="0" w:color="7BA79D" w:themeColor="accent5"/>
          <w:bottom w:val="single" w:sz="18" w:space="0" w:color="7BA79D" w:themeColor="accent5"/>
          <w:right w:val="single" w:sz="8" w:space="0" w:color="7BA79D"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BA79D" w:themeColor="accent5"/>
          <w:left w:val="single" w:sz="8" w:space="0" w:color="7BA79D" w:themeColor="accent5"/>
          <w:bottom w:val="single" w:sz="8" w:space="0" w:color="7BA79D" w:themeColor="accent5"/>
          <w:right w:val="single" w:sz="8" w:space="0" w:color="7BA79D"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tcPr>
    </w:tblStylePr>
    <w:tblStylePr w:type="band1Vert">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shd w:val="clear" w:color="auto" w:fill="DEE9E6" w:themeFill="accent5" w:themeFillTint="3F"/>
      </w:tcPr>
    </w:tblStylePr>
    <w:tblStylePr w:type="band1Horz">
      <w:tblPr/>
      <w:tcPr>
        <w:tcBorders>
          <w:top w:val="single" w:sz="8" w:space="0" w:color="7BA79D" w:themeColor="accent5"/>
          <w:left w:val="single" w:sz="8" w:space="0" w:color="7BA79D" w:themeColor="accent5"/>
          <w:bottom w:val="single" w:sz="8" w:space="0" w:color="7BA79D" w:themeColor="accent5"/>
          <w:right w:val="single" w:sz="8" w:space="0" w:color="7BA79D" w:themeColor="accent5"/>
          <w:insideV w:val="single" w:sz="8" w:space="0" w:color="auto"/>
        </w:tcBorders>
        <w:shd w:val="clear" w:color="auto" w:fill="DEE9E6" w:themeFill="accent5" w:themeFillTint="3F"/>
      </w:tcPr>
    </w:tblStylePr>
    <w:tblStylePr w:type="band2Horz">
      <w:tblPr/>
      <w:tcPr>
        <w:tcBorders>
          <w:top w:val="single" w:sz="8" w:space="0" w:color="7BA79D" w:themeColor="accent5"/>
          <w:left w:val="single" w:sz="8" w:space="0" w:color="7BA79D" w:themeColor="accent5"/>
          <w:bottom w:val="single" w:sz="8" w:space="0" w:color="7BA79D" w:themeColor="accent5"/>
          <w:right w:val="single" w:sz="8" w:space="0" w:color="7BA79D" w:themeColor="accent5"/>
          <w:insideV w:val="single" w:sz="8" w:space="0" w:color="auto"/>
        </w:tcBorders>
      </w:tcPr>
    </w:tblStylePr>
  </w:style>
  <w:style w:type="table" w:styleId="Lichtraster-accent6">
    <w:name w:val="Light Grid Accent 6"/>
    <w:basedOn w:val="Standaardtabel"/>
    <w:uiPriority w:val="62"/>
    <w:semiHidden/>
    <w:unhideWhenUsed/>
    <w:tblPr>
      <w:tblBorders>
        <w:top w:val="single" w:sz="8" w:space="0" w:color="968C8C" w:themeColor="accent6"/>
        <w:left w:val="single" w:sz="8" w:space="0" w:color="968C8C" w:themeColor="accent6"/>
        <w:bottom w:val="single" w:sz="8" w:space="0" w:color="968C8C" w:themeColor="accent6"/>
        <w:right w:val="single" w:sz="8" w:space="0" w:color="968C8C" w:themeColor="accent6"/>
        <w:insideH w:val="single" w:sz="8" w:space="0" w:color="968C8C" w:themeColor="accent6"/>
        <w:insideV w:val="single" w:sz="8" w:space="0" w:color="968C8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8C8C" w:themeColor="accent6"/>
          <w:left w:val="single" w:sz="8" w:space="0" w:color="968C8C" w:themeColor="accent6"/>
          <w:bottom w:val="single" w:sz="18" w:space="0" w:color="968C8C" w:themeColor="accent6"/>
          <w:right w:val="single" w:sz="8" w:space="0" w:color="968C8C"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C8C" w:themeColor="accent6"/>
          <w:left w:val="single" w:sz="8" w:space="0" w:color="968C8C" w:themeColor="accent6"/>
          <w:bottom w:val="single" w:sz="8" w:space="0" w:color="968C8C" w:themeColor="accent6"/>
          <w:right w:val="single" w:sz="8" w:space="0" w:color="968C8C"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tblStylePr w:type="band1Vert">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shd w:val="clear" w:color="auto" w:fill="E5E2E2" w:themeFill="accent6" w:themeFillTint="3F"/>
      </w:tcPr>
    </w:tblStylePr>
    <w:tblStylePr w:type="band1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insideV w:val="single" w:sz="8" w:space="0" w:color="auto"/>
        </w:tcBorders>
        <w:shd w:val="clear" w:color="auto" w:fill="E5E2E2" w:themeFill="accent6" w:themeFillTint="3F"/>
      </w:tcPr>
    </w:tblStylePr>
    <w:tblStylePr w:type="band2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insideV w:val="single" w:sz="8" w:space="0" w:color="auto"/>
        </w:tcBorders>
      </w:tcPr>
    </w:tblStylePr>
  </w:style>
  <w:style w:type="table" w:styleId="Gemiddeldearcering1">
    <w:name w:val="Medium Shading 1"/>
    <w:basedOn w:val="Standaardtabel"/>
    <w:uiPriority w:val="63"/>
    <w:semiHidden/>
    <w:unhideWhenUsed/>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semiHidden/>
    <w:unhideWhenUsed/>
    <w:tblPr>
      <w:tblBorders>
        <w:top w:val="single" w:sz="8"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single" w:sz="8" w:space="0" w:color="AEC8DD" w:themeColor="accent1" w:themeTint="BF"/>
      </w:tblBorders>
    </w:tblPr>
    <w:tblStylePr w:type="firstRow">
      <w:pPr>
        <w:spacing w:before="0" w:after="0" w:line="240" w:lineRule="auto"/>
      </w:pPr>
      <w:rPr>
        <w:b/>
        <w:bCs/>
        <w:color w:val="FFFFFF" w:themeColor="background1"/>
      </w:rPr>
      <w:tblPr/>
      <w:tcPr>
        <w:tcBorders>
          <w:top w:val="single" w:sz="8"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nil"/>
          <w:insideV w:val="nil"/>
        </w:tcBorders>
        <w:shd w:val="clear" w:color="auto" w:fill="94B6D2" w:themeFill="accent1"/>
      </w:tcPr>
    </w:tblStylePr>
    <w:tblStylePr w:type="lastRow">
      <w:pPr>
        <w:spacing w:before="0" w:after="0" w:line="240" w:lineRule="auto"/>
      </w:pPr>
      <w:rPr>
        <w:b/>
        <w:bCs/>
      </w:rPr>
      <w:tblPr/>
      <w:tcPr>
        <w:tcBorders>
          <w:top w:val="double" w:sz="6"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nil"/>
          <w:insideV w:val="nil"/>
        </w:tcBorders>
      </w:tcPr>
    </w:tblStylePr>
    <w:tblStylePr w:type="firstCol">
      <w:rPr>
        <w:b/>
        <w:bCs/>
      </w:rPr>
    </w:tblStylePr>
    <w:tblStylePr w:type="lastCol">
      <w:rPr>
        <w:b/>
        <w:bCs/>
      </w:rPr>
    </w:tblStylePr>
    <w:tblStylePr w:type="band1Vert">
      <w:tblPr/>
      <w:tcPr>
        <w:shd w:val="clear" w:color="auto" w:fill="E4ECF4" w:themeFill="accent1" w:themeFillTint="3F"/>
      </w:tcPr>
    </w:tblStylePr>
    <w:tblStylePr w:type="band1Horz">
      <w:tblPr/>
      <w:tcPr>
        <w:tcBorders>
          <w:insideH w:val="nil"/>
          <w:insideV w:val="nil"/>
        </w:tcBorders>
        <w:shd w:val="clear" w:color="auto" w:fill="E4ECF4"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semiHidden/>
    <w:unhideWhenUsed/>
    <w:qFormat/>
    <w:tblPr>
      <w:tblBorders>
        <w:top w:val="single" w:sz="8"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single" w:sz="8" w:space="0" w:color="E59F75" w:themeColor="accent2" w:themeTint="BF"/>
      </w:tblBorders>
    </w:tblPr>
    <w:tblStylePr w:type="firstRow">
      <w:pPr>
        <w:spacing w:before="0" w:after="0" w:line="240" w:lineRule="auto"/>
      </w:pPr>
      <w:rPr>
        <w:b/>
        <w:bCs/>
        <w:color w:val="FFFFFF" w:themeColor="background1"/>
      </w:rPr>
      <w:tblPr/>
      <w:tcPr>
        <w:tcBorders>
          <w:top w:val="single" w:sz="8"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nil"/>
          <w:insideV w:val="nil"/>
        </w:tcBorders>
        <w:shd w:val="clear" w:color="auto" w:fill="DD8047" w:themeFill="accent2"/>
      </w:tcPr>
    </w:tblStylePr>
    <w:tblStylePr w:type="lastRow">
      <w:pPr>
        <w:spacing w:before="0" w:after="0" w:line="240" w:lineRule="auto"/>
      </w:pPr>
      <w:rPr>
        <w:b/>
        <w:bCs/>
      </w:rPr>
      <w:tblPr/>
      <w:tcPr>
        <w:tcBorders>
          <w:top w:val="double" w:sz="6"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6DFD1" w:themeFill="accent2" w:themeFillTint="3F"/>
      </w:tcPr>
    </w:tblStylePr>
    <w:tblStylePr w:type="band1Horz">
      <w:tblPr/>
      <w:tcPr>
        <w:tcBorders>
          <w:insideH w:val="nil"/>
          <w:insideV w:val="nil"/>
        </w:tcBorders>
        <w:shd w:val="clear" w:color="auto" w:fill="F6DFD1"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semiHidden/>
    <w:unhideWhenUsed/>
    <w:tblPr>
      <w:tbl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single" w:sz="8" w:space="0" w:color="BBC0A0" w:themeColor="accent3" w:themeTint="BF"/>
      </w:tblBorders>
    </w:tblPr>
    <w:tblStylePr w:type="firstRow">
      <w:pPr>
        <w:spacing w:before="0" w:after="0" w:line="240" w:lineRule="auto"/>
      </w:pPr>
      <w:rPr>
        <w:b/>
        <w:bCs/>
        <w:color w:val="FFFFFF" w:themeColor="background1"/>
      </w:rPr>
      <w:tblPr/>
      <w:tcPr>
        <w:tc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nil"/>
          <w:insideV w:val="nil"/>
        </w:tcBorders>
        <w:shd w:val="clear" w:color="auto" w:fill="A5AB81" w:themeFill="accent3"/>
      </w:tcPr>
    </w:tblStylePr>
    <w:tblStylePr w:type="lastRow">
      <w:pPr>
        <w:spacing w:before="0" w:after="0" w:line="240" w:lineRule="auto"/>
      </w:pPr>
      <w:rPr>
        <w:b/>
        <w:bCs/>
      </w:rPr>
      <w:tblPr/>
      <w:tcPr>
        <w:tcBorders>
          <w:top w:val="double" w:sz="6"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ADF" w:themeFill="accent3" w:themeFillTint="3F"/>
      </w:tcPr>
    </w:tblStylePr>
    <w:tblStylePr w:type="band1Horz">
      <w:tblPr/>
      <w:tcPr>
        <w:tcBorders>
          <w:insideH w:val="nil"/>
          <w:insideV w:val="nil"/>
        </w:tcBorders>
        <w:shd w:val="clear" w:color="auto" w:fill="E8EADF"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semiHidden/>
    <w:unhideWhenUsed/>
    <w:tblPr>
      <w:tbl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single" w:sz="8" w:space="0" w:color="E1C584" w:themeColor="accent4" w:themeTint="BF"/>
      </w:tblBorders>
    </w:tblPr>
    <w:tblStylePr w:type="firstRow">
      <w:pPr>
        <w:spacing w:before="0" w:after="0" w:line="240" w:lineRule="auto"/>
      </w:pPr>
      <w:rPr>
        <w:b/>
        <w:bCs/>
        <w:color w:val="FFFFFF" w:themeColor="background1"/>
      </w:rPr>
      <w:tblPr/>
      <w:tcPr>
        <w:tc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nil"/>
          <w:insideV w:val="nil"/>
        </w:tcBorders>
        <w:shd w:val="clear" w:color="auto" w:fill="D8B25C" w:themeFill="accent4"/>
      </w:tcPr>
    </w:tblStylePr>
    <w:tblStylePr w:type="lastRow">
      <w:pPr>
        <w:spacing w:before="0" w:after="0" w:line="240" w:lineRule="auto"/>
      </w:pPr>
      <w:rPr>
        <w:b/>
        <w:bCs/>
      </w:rPr>
      <w:tblPr/>
      <w:tcPr>
        <w:tcBorders>
          <w:top w:val="double" w:sz="6"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EBD6" w:themeFill="accent4" w:themeFillTint="3F"/>
      </w:tcPr>
    </w:tblStylePr>
    <w:tblStylePr w:type="band1Horz">
      <w:tblPr/>
      <w:tcPr>
        <w:tcBorders>
          <w:insideH w:val="nil"/>
          <w:insideV w:val="nil"/>
        </w:tcBorders>
        <w:shd w:val="clear" w:color="auto" w:fill="F5EBD6"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semiHidden/>
    <w:unhideWhenUsed/>
    <w:tblPr>
      <w:tblBorders>
        <w:top w:val="single" w:sz="8"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single" w:sz="8" w:space="0" w:color="9CBDB5" w:themeColor="accent5" w:themeTint="BF"/>
      </w:tblBorders>
    </w:tblPr>
    <w:tblStylePr w:type="firstRow">
      <w:pPr>
        <w:spacing w:before="0" w:after="0" w:line="240" w:lineRule="auto"/>
      </w:pPr>
      <w:rPr>
        <w:b/>
        <w:bCs/>
        <w:color w:val="FFFFFF" w:themeColor="background1"/>
      </w:rPr>
      <w:tblPr/>
      <w:tcPr>
        <w:tcBorders>
          <w:top w:val="single" w:sz="8"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nil"/>
          <w:insideV w:val="nil"/>
        </w:tcBorders>
        <w:shd w:val="clear" w:color="auto" w:fill="7BA79D" w:themeFill="accent5"/>
      </w:tcPr>
    </w:tblStylePr>
    <w:tblStylePr w:type="lastRow">
      <w:pPr>
        <w:spacing w:before="0" w:after="0" w:line="240" w:lineRule="auto"/>
      </w:pPr>
      <w:rPr>
        <w:b/>
        <w:bCs/>
      </w:rPr>
      <w:tblPr/>
      <w:tcPr>
        <w:tcBorders>
          <w:top w:val="double" w:sz="6"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nil"/>
          <w:insideV w:val="nil"/>
        </w:tcBorders>
      </w:tcPr>
    </w:tblStylePr>
    <w:tblStylePr w:type="firstCol">
      <w:rPr>
        <w:b/>
        <w:bCs/>
      </w:rPr>
    </w:tblStylePr>
    <w:tblStylePr w:type="lastCol">
      <w:rPr>
        <w:b/>
        <w:bCs/>
      </w:rPr>
    </w:tblStylePr>
    <w:tblStylePr w:type="band1Vert">
      <w:tblPr/>
      <w:tcPr>
        <w:shd w:val="clear" w:color="auto" w:fill="DEE9E6" w:themeFill="accent5" w:themeFillTint="3F"/>
      </w:tcPr>
    </w:tblStylePr>
    <w:tblStylePr w:type="band1Horz">
      <w:tblPr/>
      <w:tcPr>
        <w:tcBorders>
          <w:insideH w:val="nil"/>
          <w:insideV w:val="nil"/>
        </w:tcBorders>
        <w:shd w:val="clear" w:color="auto" w:fill="DEE9E6"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semiHidden/>
    <w:unhideWhenUsed/>
    <w:tblPr>
      <w:tbl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single" w:sz="8" w:space="0" w:color="B0A8A8" w:themeColor="accent6" w:themeTint="BF"/>
      </w:tblBorders>
    </w:tblPr>
    <w:tblStylePr w:type="firstRow">
      <w:pPr>
        <w:spacing w:before="0" w:after="0" w:line="240" w:lineRule="auto"/>
      </w:pPr>
      <w:rPr>
        <w:b/>
        <w:bCs/>
        <w:color w:val="FFFFFF" w:themeColor="background1"/>
      </w:rPr>
      <w:tblPr/>
      <w:tcPr>
        <w:tc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nil"/>
          <w:insideV w:val="nil"/>
        </w:tcBorders>
        <w:shd w:val="clear" w:color="auto" w:fill="968C8C" w:themeFill="accent6"/>
      </w:tcPr>
    </w:tblStylePr>
    <w:tblStylePr w:type="lastRow">
      <w:pPr>
        <w:spacing w:before="0" w:after="0" w:line="240" w:lineRule="auto"/>
      </w:pPr>
      <w:rPr>
        <w:b/>
        <w:bCs/>
      </w:rPr>
      <w:tblPr/>
      <w:tcPr>
        <w:tcBorders>
          <w:top w:val="double" w:sz="6"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nil"/>
          <w:insideV w:val="nil"/>
        </w:tcBorders>
      </w:tcPr>
    </w:tblStylePr>
    <w:tblStylePr w:type="firstCol">
      <w:rPr>
        <w:b/>
        <w:bCs/>
      </w:rPr>
    </w:tblStylePr>
    <w:tblStylePr w:type="lastCol">
      <w:rPr>
        <w:b/>
        <w:bCs/>
      </w:rPr>
    </w:tblStylePr>
    <w:tblStylePr w:type="band1Vert">
      <w:tblPr/>
      <w:tcPr>
        <w:shd w:val="clear" w:color="auto" w:fill="E5E2E2" w:themeFill="accent6" w:themeFillTint="3F"/>
      </w:tcPr>
    </w:tblStylePr>
    <w:tblStylePr w:type="band1Horz">
      <w:tblPr/>
      <w:tcPr>
        <w:tcBorders>
          <w:insideH w:val="nil"/>
          <w:insideV w:val="nil"/>
        </w:tcBorders>
        <w:shd w:val="clear" w:color="auto" w:fill="E5E2E2"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emiddeldearcering2-accent1">
    <w:name w:val="Medium Shading 2 Accent 1"/>
    <w:basedOn w:val="Standaardtabe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B6D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4B6D2" w:themeFill="accent1"/>
      </w:tcPr>
    </w:tblStylePr>
    <w:tblStylePr w:type="lastCol">
      <w:rPr>
        <w:b/>
        <w:bCs/>
        <w:color w:val="FFFFFF" w:themeColor="background1"/>
      </w:rPr>
      <w:tblPr/>
      <w:tcPr>
        <w:tcBorders>
          <w:left w:val="nil"/>
          <w:right w:val="nil"/>
          <w:insideH w:val="nil"/>
          <w:insideV w:val="nil"/>
        </w:tcBorders>
        <w:shd w:val="clear" w:color="auto" w:fill="94B6D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emiddeldearcering2-accent2">
    <w:name w:val="Medium Shading 2 Accent 2"/>
    <w:basedOn w:val="Standaardtabe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804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D8047" w:themeFill="accent2"/>
      </w:tcPr>
    </w:tblStylePr>
    <w:tblStylePr w:type="lastCol">
      <w:rPr>
        <w:b/>
        <w:bCs/>
        <w:color w:val="FFFFFF" w:themeColor="background1"/>
      </w:rPr>
      <w:tblPr/>
      <w:tcPr>
        <w:tcBorders>
          <w:left w:val="nil"/>
          <w:right w:val="nil"/>
          <w:insideH w:val="nil"/>
          <w:insideV w:val="nil"/>
        </w:tcBorders>
        <w:shd w:val="clear" w:color="auto" w:fill="DD804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emiddeldearcering2-accent3">
    <w:name w:val="Medium Shading 2 Accent 3"/>
    <w:basedOn w:val="Standaardtabe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B8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B81" w:themeFill="accent3"/>
      </w:tcPr>
    </w:tblStylePr>
    <w:tblStylePr w:type="lastCol">
      <w:rPr>
        <w:b/>
        <w:bCs/>
        <w:color w:val="FFFFFF" w:themeColor="background1"/>
      </w:rPr>
      <w:tblPr/>
      <w:tcPr>
        <w:tcBorders>
          <w:left w:val="nil"/>
          <w:right w:val="nil"/>
          <w:insideH w:val="nil"/>
          <w:insideV w:val="nil"/>
        </w:tcBorders>
        <w:shd w:val="clear" w:color="auto" w:fill="A5AB8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emiddeldearcering2-accent4">
    <w:name w:val="Medium Shading 2 Accent 4"/>
    <w:basedOn w:val="Standaardtabe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8B25C"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8B25C" w:themeFill="accent4"/>
      </w:tcPr>
    </w:tblStylePr>
    <w:tblStylePr w:type="lastCol">
      <w:rPr>
        <w:b/>
        <w:bCs/>
        <w:color w:val="FFFFFF" w:themeColor="background1"/>
      </w:rPr>
      <w:tblPr/>
      <w:tcPr>
        <w:tcBorders>
          <w:left w:val="nil"/>
          <w:right w:val="nil"/>
          <w:insideH w:val="nil"/>
          <w:insideV w:val="nil"/>
        </w:tcBorders>
        <w:shd w:val="clear" w:color="auto" w:fill="D8B25C"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emiddeldearcering2-accent5">
    <w:name w:val="Medium Shading 2 Accent 5"/>
    <w:basedOn w:val="Standaardtabe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BA79D"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BA79D" w:themeFill="accent5"/>
      </w:tcPr>
    </w:tblStylePr>
    <w:tblStylePr w:type="lastCol">
      <w:rPr>
        <w:b/>
        <w:bCs/>
        <w:color w:val="FFFFFF" w:themeColor="background1"/>
      </w:rPr>
      <w:tblPr/>
      <w:tcPr>
        <w:tcBorders>
          <w:left w:val="nil"/>
          <w:right w:val="nil"/>
          <w:insideH w:val="nil"/>
          <w:insideV w:val="nil"/>
        </w:tcBorders>
        <w:shd w:val="clear" w:color="auto" w:fill="7BA79D"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emiddeldearcering2-accent6">
    <w:name w:val="Medium Shading 2 Accent 6"/>
    <w:basedOn w:val="Standaardtabe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8C8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8C8C" w:themeFill="accent6"/>
      </w:tcPr>
    </w:tblStylePr>
    <w:tblStylePr w:type="lastCol">
      <w:rPr>
        <w:b/>
        <w:bCs/>
        <w:color w:val="FFFFFF" w:themeColor="background1"/>
      </w:rPr>
      <w:tblPr/>
      <w:tcPr>
        <w:tcBorders>
          <w:left w:val="nil"/>
          <w:right w:val="nil"/>
          <w:insideH w:val="nil"/>
          <w:insideV w:val="nil"/>
        </w:tcBorders>
        <w:shd w:val="clear" w:color="auto" w:fill="968C8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emiddeldelijst1">
    <w:name w:val="Medium List 1"/>
    <w:basedOn w:val="Standaardtabel"/>
    <w:uiPriority w:val="65"/>
    <w:semiHidden/>
    <w:unhideWhenUsed/>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775F5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semiHidden/>
    <w:unhideWhenUsed/>
    <w:rPr>
      <w:color w:val="000000" w:themeColor="text1"/>
    </w:rPr>
    <w:tblPr>
      <w:tblBorders>
        <w:top w:val="single" w:sz="8" w:space="0" w:color="94B6D2" w:themeColor="accent1"/>
        <w:bottom w:val="single" w:sz="8" w:space="0" w:color="94B6D2" w:themeColor="accent1"/>
      </w:tblBorders>
    </w:tblPr>
    <w:tblStylePr w:type="firstRow">
      <w:rPr>
        <w:rFonts w:asciiTheme="majorHAnsi" w:eastAsiaTheme="majorEastAsia" w:hAnsiTheme="majorHAnsi" w:cstheme="majorBidi"/>
      </w:rPr>
      <w:tblPr/>
      <w:tcPr>
        <w:tcBorders>
          <w:top w:val="nil"/>
          <w:bottom w:val="single" w:sz="8" w:space="0" w:color="94B6D2" w:themeColor="accent1"/>
        </w:tcBorders>
      </w:tcPr>
    </w:tblStylePr>
    <w:tblStylePr w:type="lastRow">
      <w:rPr>
        <w:b/>
        <w:bCs/>
        <w:color w:val="775F55" w:themeColor="text2"/>
      </w:rPr>
      <w:tblPr/>
      <w:tcPr>
        <w:tcBorders>
          <w:top w:val="single" w:sz="8" w:space="0" w:color="94B6D2" w:themeColor="accent1"/>
          <w:bottom w:val="single" w:sz="8" w:space="0" w:color="94B6D2" w:themeColor="accent1"/>
        </w:tcBorders>
      </w:tcPr>
    </w:tblStylePr>
    <w:tblStylePr w:type="firstCol">
      <w:rPr>
        <w:b/>
        <w:bCs/>
      </w:rPr>
    </w:tblStylePr>
    <w:tblStylePr w:type="lastCol">
      <w:rPr>
        <w:b/>
        <w:bCs/>
      </w:rPr>
      <w:tblPr/>
      <w:tcPr>
        <w:tcBorders>
          <w:top w:val="single" w:sz="8" w:space="0" w:color="94B6D2" w:themeColor="accent1"/>
          <w:bottom w:val="single" w:sz="8" w:space="0" w:color="94B6D2" w:themeColor="accent1"/>
        </w:tcBorders>
      </w:tcPr>
    </w:tblStylePr>
    <w:tblStylePr w:type="band1Vert">
      <w:tblPr/>
      <w:tcPr>
        <w:shd w:val="clear" w:color="auto" w:fill="E4ECF4" w:themeFill="accent1" w:themeFillTint="3F"/>
      </w:tcPr>
    </w:tblStylePr>
    <w:tblStylePr w:type="band1Horz">
      <w:tblPr/>
      <w:tcPr>
        <w:shd w:val="clear" w:color="auto" w:fill="E4ECF4" w:themeFill="accent1" w:themeFillTint="3F"/>
      </w:tcPr>
    </w:tblStylePr>
  </w:style>
  <w:style w:type="table" w:styleId="Gemiddeldelijst1-accent2">
    <w:name w:val="Medium List 1 Accent 2"/>
    <w:basedOn w:val="Standaardtabel"/>
    <w:uiPriority w:val="65"/>
    <w:semiHidden/>
    <w:unhideWhenUsed/>
    <w:rPr>
      <w:color w:val="000000" w:themeColor="text1"/>
    </w:rPr>
    <w:tblPr>
      <w:tblBorders>
        <w:top w:val="single" w:sz="8" w:space="0" w:color="DD8047" w:themeColor="accent2"/>
        <w:bottom w:val="single" w:sz="8" w:space="0" w:color="DD8047" w:themeColor="accent2"/>
      </w:tblBorders>
    </w:tblPr>
    <w:tblStylePr w:type="firstRow">
      <w:rPr>
        <w:rFonts w:asciiTheme="majorHAnsi" w:eastAsiaTheme="majorEastAsia" w:hAnsiTheme="majorHAnsi" w:cstheme="majorBidi"/>
      </w:rPr>
      <w:tblPr/>
      <w:tcPr>
        <w:tcBorders>
          <w:top w:val="nil"/>
          <w:bottom w:val="single" w:sz="8" w:space="0" w:color="DD8047" w:themeColor="accent2"/>
        </w:tcBorders>
      </w:tcPr>
    </w:tblStylePr>
    <w:tblStylePr w:type="lastRow">
      <w:rPr>
        <w:b/>
        <w:bCs/>
        <w:color w:val="775F55" w:themeColor="text2"/>
      </w:rPr>
      <w:tblPr/>
      <w:tcPr>
        <w:tcBorders>
          <w:top w:val="single" w:sz="8" w:space="0" w:color="DD8047" w:themeColor="accent2"/>
          <w:bottom w:val="single" w:sz="8" w:space="0" w:color="DD8047" w:themeColor="accent2"/>
        </w:tcBorders>
      </w:tcPr>
    </w:tblStylePr>
    <w:tblStylePr w:type="firstCol">
      <w:rPr>
        <w:b/>
        <w:bCs/>
      </w:rPr>
    </w:tblStylePr>
    <w:tblStylePr w:type="lastCol">
      <w:rPr>
        <w:b/>
        <w:bCs/>
      </w:rPr>
      <w:tblPr/>
      <w:tcPr>
        <w:tcBorders>
          <w:top w:val="single" w:sz="8" w:space="0" w:color="DD8047" w:themeColor="accent2"/>
          <w:bottom w:val="single" w:sz="8" w:space="0" w:color="DD8047" w:themeColor="accent2"/>
        </w:tcBorders>
      </w:tcPr>
    </w:tblStylePr>
    <w:tblStylePr w:type="band1Vert">
      <w:tblPr/>
      <w:tcPr>
        <w:shd w:val="clear" w:color="auto" w:fill="F6DFD1" w:themeFill="accent2" w:themeFillTint="3F"/>
      </w:tcPr>
    </w:tblStylePr>
    <w:tblStylePr w:type="band1Horz">
      <w:tblPr/>
      <w:tcPr>
        <w:shd w:val="clear" w:color="auto" w:fill="F6DFD1" w:themeFill="accent2" w:themeFillTint="3F"/>
      </w:tcPr>
    </w:tblStylePr>
  </w:style>
  <w:style w:type="table" w:styleId="Gemiddeldelijst1-accent3">
    <w:name w:val="Medium List 1 Accent 3"/>
    <w:basedOn w:val="Standaardtabel"/>
    <w:uiPriority w:val="65"/>
    <w:semiHidden/>
    <w:unhideWhenUsed/>
    <w:rPr>
      <w:color w:val="000000" w:themeColor="text1"/>
    </w:rPr>
    <w:tblPr>
      <w:tblBorders>
        <w:top w:val="single" w:sz="8" w:space="0" w:color="A5AB81" w:themeColor="accent3"/>
        <w:bottom w:val="single" w:sz="8" w:space="0" w:color="A5AB81" w:themeColor="accent3"/>
      </w:tblBorders>
    </w:tblPr>
    <w:tblStylePr w:type="firstRow">
      <w:rPr>
        <w:rFonts w:asciiTheme="majorHAnsi" w:eastAsiaTheme="majorEastAsia" w:hAnsiTheme="majorHAnsi" w:cstheme="majorBidi"/>
      </w:rPr>
      <w:tblPr/>
      <w:tcPr>
        <w:tcBorders>
          <w:top w:val="nil"/>
          <w:bottom w:val="single" w:sz="8" w:space="0" w:color="A5AB81" w:themeColor="accent3"/>
        </w:tcBorders>
      </w:tcPr>
    </w:tblStylePr>
    <w:tblStylePr w:type="lastRow">
      <w:rPr>
        <w:b/>
        <w:bCs/>
        <w:color w:val="775F55" w:themeColor="text2"/>
      </w:rPr>
      <w:tblPr/>
      <w:tcPr>
        <w:tcBorders>
          <w:top w:val="single" w:sz="8" w:space="0" w:color="A5AB81" w:themeColor="accent3"/>
          <w:bottom w:val="single" w:sz="8" w:space="0" w:color="A5AB81" w:themeColor="accent3"/>
        </w:tcBorders>
      </w:tcPr>
    </w:tblStylePr>
    <w:tblStylePr w:type="firstCol">
      <w:rPr>
        <w:b/>
        <w:bCs/>
      </w:rPr>
    </w:tblStylePr>
    <w:tblStylePr w:type="lastCol">
      <w:rPr>
        <w:b/>
        <w:bCs/>
      </w:rPr>
      <w:tblPr/>
      <w:tcPr>
        <w:tcBorders>
          <w:top w:val="single" w:sz="8" w:space="0" w:color="A5AB81" w:themeColor="accent3"/>
          <w:bottom w:val="single" w:sz="8" w:space="0" w:color="A5AB81" w:themeColor="accent3"/>
        </w:tcBorders>
      </w:tcPr>
    </w:tblStylePr>
    <w:tblStylePr w:type="band1Vert">
      <w:tblPr/>
      <w:tcPr>
        <w:shd w:val="clear" w:color="auto" w:fill="E8EADF" w:themeFill="accent3" w:themeFillTint="3F"/>
      </w:tcPr>
    </w:tblStylePr>
    <w:tblStylePr w:type="band1Horz">
      <w:tblPr/>
      <w:tcPr>
        <w:shd w:val="clear" w:color="auto" w:fill="E8EADF" w:themeFill="accent3" w:themeFillTint="3F"/>
      </w:tcPr>
    </w:tblStylePr>
  </w:style>
  <w:style w:type="table" w:styleId="Gemiddeldelijst1-accent4">
    <w:name w:val="Medium List 1 Accent 4"/>
    <w:basedOn w:val="Standaardtabel"/>
    <w:uiPriority w:val="65"/>
    <w:semiHidden/>
    <w:unhideWhenUsed/>
    <w:qFormat/>
    <w:rPr>
      <w:color w:val="000000" w:themeColor="text1"/>
    </w:rPr>
    <w:tblPr>
      <w:tblBorders>
        <w:top w:val="single" w:sz="8" w:space="0" w:color="D8B25C" w:themeColor="accent4"/>
        <w:bottom w:val="single" w:sz="8" w:space="0" w:color="D8B25C" w:themeColor="accent4"/>
      </w:tblBorders>
    </w:tblPr>
    <w:tblStylePr w:type="firstRow">
      <w:rPr>
        <w:rFonts w:asciiTheme="majorHAnsi" w:eastAsiaTheme="majorEastAsia" w:hAnsiTheme="majorHAnsi" w:cstheme="majorBidi"/>
      </w:rPr>
      <w:tblPr/>
      <w:tcPr>
        <w:tcBorders>
          <w:top w:val="nil"/>
          <w:bottom w:val="single" w:sz="8" w:space="0" w:color="D8B25C" w:themeColor="accent4"/>
        </w:tcBorders>
      </w:tcPr>
    </w:tblStylePr>
    <w:tblStylePr w:type="lastRow">
      <w:rPr>
        <w:b/>
        <w:bCs/>
        <w:color w:val="775F55" w:themeColor="text2"/>
      </w:rPr>
      <w:tblPr/>
      <w:tcPr>
        <w:tcBorders>
          <w:top w:val="single" w:sz="8" w:space="0" w:color="D8B25C" w:themeColor="accent4"/>
          <w:bottom w:val="single" w:sz="8" w:space="0" w:color="D8B25C" w:themeColor="accent4"/>
        </w:tcBorders>
      </w:tcPr>
    </w:tblStylePr>
    <w:tblStylePr w:type="firstCol">
      <w:rPr>
        <w:b/>
        <w:bCs/>
      </w:rPr>
    </w:tblStylePr>
    <w:tblStylePr w:type="lastCol">
      <w:rPr>
        <w:b/>
        <w:bCs/>
      </w:rPr>
      <w:tblPr/>
      <w:tcPr>
        <w:tcBorders>
          <w:top w:val="single" w:sz="8" w:space="0" w:color="D8B25C" w:themeColor="accent4"/>
          <w:bottom w:val="single" w:sz="8" w:space="0" w:color="D8B25C" w:themeColor="accent4"/>
        </w:tcBorders>
      </w:tcPr>
    </w:tblStylePr>
    <w:tblStylePr w:type="band1Vert">
      <w:tblPr/>
      <w:tcPr>
        <w:shd w:val="clear" w:color="auto" w:fill="F5EBD6" w:themeFill="accent4" w:themeFillTint="3F"/>
      </w:tcPr>
    </w:tblStylePr>
    <w:tblStylePr w:type="band1Horz">
      <w:tblPr/>
      <w:tcPr>
        <w:shd w:val="clear" w:color="auto" w:fill="F5EBD6" w:themeFill="accent4" w:themeFillTint="3F"/>
      </w:tcPr>
    </w:tblStylePr>
  </w:style>
  <w:style w:type="table" w:styleId="Gemiddeldelijst1-accent5">
    <w:name w:val="Medium List 1 Accent 5"/>
    <w:basedOn w:val="Standaardtabel"/>
    <w:uiPriority w:val="65"/>
    <w:semiHidden/>
    <w:unhideWhenUsed/>
    <w:rPr>
      <w:color w:val="000000" w:themeColor="text1"/>
    </w:rPr>
    <w:tblPr>
      <w:tblBorders>
        <w:top w:val="single" w:sz="8" w:space="0" w:color="7BA79D" w:themeColor="accent5"/>
        <w:bottom w:val="single" w:sz="8" w:space="0" w:color="7BA79D" w:themeColor="accent5"/>
      </w:tblBorders>
    </w:tblPr>
    <w:tblStylePr w:type="firstRow">
      <w:rPr>
        <w:rFonts w:asciiTheme="majorHAnsi" w:eastAsiaTheme="majorEastAsia" w:hAnsiTheme="majorHAnsi" w:cstheme="majorBidi"/>
      </w:rPr>
      <w:tblPr/>
      <w:tcPr>
        <w:tcBorders>
          <w:top w:val="nil"/>
          <w:bottom w:val="single" w:sz="8" w:space="0" w:color="7BA79D" w:themeColor="accent5"/>
        </w:tcBorders>
      </w:tcPr>
    </w:tblStylePr>
    <w:tblStylePr w:type="lastRow">
      <w:rPr>
        <w:b/>
        <w:bCs/>
        <w:color w:val="775F55" w:themeColor="text2"/>
      </w:rPr>
      <w:tblPr/>
      <w:tcPr>
        <w:tcBorders>
          <w:top w:val="single" w:sz="8" w:space="0" w:color="7BA79D" w:themeColor="accent5"/>
          <w:bottom w:val="single" w:sz="8" w:space="0" w:color="7BA79D" w:themeColor="accent5"/>
        </w:tcBorders>
      </w:tcPr>
    </w:tblStylePr>
    <w:tblStylePr w:type="firstCol">
      <w:rPr>
        <w:b/>
        <w:bCs/>
      </w:rPr>
    </w:tblStylePr>
    <w:tblStylePr w:type="lastCol">
      <w:rPr>
        <w:b/>
        <w:bCs/>
      </w:rPr>
      <w:tblPr/>
      <w:tcPr>
        <w:tcBorders>
          <w:top w:val="single" w:sz="8" w:space="0" w:color="7BA79D" w:themeColor="accent5"/>
          <w:bottom w:val="single" w:sz="8" w:space="0" w:color="7BA79D" w:themeColor="accent5"/>
        </w:tcBorders>
      </w:tcPr>
    </w:tblStylePr>
    <w:tblStylePr w:type="band1Vert">
      <w:tblPr/>
      <w:tcPr>
        <w:shd w:val="clear" w:color="auto" w:fill="DEE9E6" w:themeFill="accent5" w:themeFillTint="3F"/>
      </w:tcPr>
    </w:tblStylePr>
    <w:tblStylePr w:type="band1Horz">
      <w:tblPr/>
      <w:tcPr>
        <w:shd w:val="clear" w:color="auto" w:fill="DEE9E6" w:themeFill="accent5" w:themeFillTint="3F"/>
      </w:tcPr>
    </w:tblStylePr>
  </w:style>
  <w:style w:type="table" w:styleId="Gemiddeldelijst1-accent6">
    <w:name w:val="Medium List 1 Accent 6"/>
    <w:basedOn w:val="Standaardtabel"/>
    <w:uiPriority w:val="65"/>
    <w:semiHidden/>
    <w:unhideWhenUsed/>
    <w:rPr>
      <w:color w:val="000000" w:themeColor="text1"/>
    </w:rPr>
    <w:tblPr>
      <w:tblBorders>
        <w:top w:val="single" w:sz="8" w:space="0" w:color="968C8C" w:themeColor="accent6"/>
        <w:bottom w:val="single" w:sz="8" w:space="0" w:color="968C8C" w:themeColor="accent6"/>
      </w:tblBorders>
    </w:tblPr>
    <w:tblStylePr w:type="firstRow">
      <w:rPr>
        <w:rFonts w:asciiTheme="majorHAnsi" w:eastAsiaTheme="majorEastAsia" w:hAnsiTheme="majorHAnsi" w:cstheme="majorBidi"/>
      </w:rPr>
      <w:tblPr/>
      <w:tcPr>
        <w:tcBorders>
          <w:top w:val="nil"/>
          <w:bottom w:val="single" w:sz="8" w:space="0" w:color="968C8C" w:themeColor="accent6"/>
        </w:tcBorders>
      </w:tcPr>
    </w:tblStylePr>
    <w:tblStylePr w:type="lastRow">
      <w:rPr>
        <w:b/>
        <w:bCs/>
        <w:color w:val="775F55" w:themeColor="text2"/>
      </w:rPr>
      <w:tblPr/>
      <w:tcPr>
        <w:tcBorders>
          <w:top w:val="single" w:sz="8" w:space="0" w:color="968C8C" w:themeColor="accent6"/>
          <w:bottom w:val="single" w:sz="8" w:space="0" w:color="968C8C" w:themeColor="accent6"/>
        </w:tcBorders>
      </w:tcPr>
    </w:tblStylePr>
    <w:tblStylePr w:type="firstCol">
      <w:rPr>
        <w:b/>
        <w:bCs/>
      </w:rPr>
    </w:tblStylePr>
    <w:tblStylePr w:type="lastCol">
      <w:rPr>
        <w:b/>
        <w:bCs/>
      </w:rPr>
      <w:tblPr/>
      <w:tcPr>
        <w:tcBorders>
          <w:top w:val="single" w:sz="8" w:space="0" w:color="968C8C" w:themeColor="accent6"/>
          <w:bottom w:val="single" w:sz="8" w:space="0" w:color="968C8C" w:themeColor="accent6"/>
        </w:tcBorders>
      </w:tcPr>
    </w:tblStylePr>
    <w:tblStylePr w:type="band1Vert">
      <w:tblPr/>
      <w:tcPr>
        <w:shd w:val="clear" w:color="auto" w:fill="E5E2E2" w:themeFill="accent6" w:themeFillTint="3F"/>
      </w:tcPr>
    </w:tblStylePr>
    <w:tblStylePr w:type="band1Horz">
      <w:tblPr/>
      <w:tcPr>
        <w:shd w:val="clear" w:color="auto" w:fill="E5E2E2" w:themeFill="accent6" w:themeFillTint="3F"/>
      </w:tcPr>
    </w:tblStylePr>
  </w:style>
  <w:style w:type="table" w:styleId="Gemiddeldelijst2">
    <w:name w:val="Medium List 2"/>
    <w:basedOn w:val="Standaardtabel"/>
    <w:uiPriority w:val="66"/>
    <w:semiHidden/>
    <w:unhideWhenUsed/>
    <w:qFormat/>
    <w:rPr>
      <w:rFonts w:eastAsiaTheme="majorEastAsia"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semiHidden/>
    <w:unhideWhenUsed/>
    <w:qFormat/>
    <w:rPr>
      <w:rFonts w:eastAsiaTheme="majorEastAsia" w:cstheme="majorBidi"/>
      <w:color w:val="000000" w:themeColor="text1"/>
    </w:rPr>
    <w:tblPr>
      <w:tblBorders>
        <w:top w:val="single" w:sz="8" w:space="0" w:color="94B6D2" w:themeColor="accent1"/>
        <w:left w:val="single" w:sz="8" w:space="0" w:color="94B6D2" w:themeColor="accent1"/>
        <w:bottom w:val="single" w:sz="8" w:space="0" w:color="94B6D2" w:themeColor="accent1"/>
        <w:right w:val="single" w:sz="8" w:space="0" w:color="94B6D2" w:themeColor="accent1"/>
      </w:tblBorders>
    </w:tblPr>
    <w:tblStylePr w:type="firstRow">
      <w:rPr>
        <w:sz w:val="24"/>
        <w:szCs w:val="24"/>
      </w:rPr>
      <w:tblPr/>
      <w:tcPr>
        <w:tcBorders>
          <w:top w:val="nil"/>
          <w:left w:val="nil"/>
          <w:bottom w:val="single" w:sz="24" w:space="0" w:color="94B6D2"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B6D2" w:themeColor="accent1"/>
          <w:insideH w:val="nil"/>
          <w:insideV w:val="nil"/>
        </w:tcBorders>
        <w:shd w:val="clear" w:color="auto" w:fill="FFFFFF" w:themeFill="background1"/>
      </w:tcPr>
    </w:tblStylePr>
    <w:tblStylePr w:type="lastCol">
      <w:tblPr/>
      <w:tcPr>
        <w:tcBorders>
          <w:top w:val="nil"/>
          <w:left w:val="single" w:sz="8" w:space="0" w:color="94B6D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CF4" w:themeFill="accent1" w:themeFillTint="3F"/>
      </w:tcPr>
    </w:tblStylePr>
    <w:tblStylePr w:type="band1Horz">
      <w:tblPr/>
      <w:tcPr>
        <w:tcBorders>
          <w:top w:val="nil"/>
          <w:bottom w:val="nil"/>
          <w:insideH w:val="nil"/>
          <w:insideV w:val="nil"/>
        </w:tcBorders>
        <w:shd w:val="clear" w:color="auto" w:fill="E4EC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semiHidden/>
    <w:unhideWhenUsed/>
    <w:qFormat/>
    <w:rPr>
      <w:rFonts w:eastAsiaTheme="majorEastAsia" w:cstheme="majorBidi"/>
      <w:color w:val="000000" w:themeColor="text1"/>
    </w:rPr>
    <w:tblPr>
      <w:tblBorders>
        <w:top w:val="single" w:sz="8" w:space="0" w:color="DD8047" w:themeColor="accent2"/>
        <w:left w:val="single" w:sz="8" w:space="0" w:color="DD8047" w:themeColor="accent2"/>
        <w:bottom w:val="single" w:sz="8" w:space="0" w:color="DD8047" w:themeColor="accent2"/>
        <w:right w:val="single" w:sz="8" w:space="0" w:color="DD8047" w:themeColor="accent2"/>
      </w:tblBorders>
    </w:tblPr>
    <w:tblStylePr w:type="firstRow">
      <w:rPr>
        <w:sz w:val="24"/>
        <w:szCs w:val="24"/>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8047" w:themeColor="accent2"/>
          <w:insideH w:val="nil"/>
          <w:insideV w:val="nil"/>
        </w:tcBorders>
        <w:shd w:val="clear" w:color="auto" w:fill="FFFFFF" w:themeFill="background1"/>
      </w:tcPr>
    </w:tblStylePr>
    <w:tblStylePr w:type="lastCol">
      <w:tblPr/>
      <w:tcPr>
        <w:tcBorders>
          <w:top w:val="nil"/>
          <w:left w:val="single" w:sz="8" w:space="0" w:color="DD804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DFD1" w:themeFill="accent2" w:themeFillTint="3F"/>
      </w:tcPr>
    </w:tblStylePr>
    <w:tblStylePr w:type="band1Horz">
      <w:tblPr/>
      <w:tcPr>
        <w:tcBorders>
          <w:top w:val="nil"/>
          <w:bottom w:val="nil"/>
          <w:insideH w:val="nil"/>
          <w:insideV w:val="nil"/>
        </w:tcBorders>
        <w:shd w:val="clear" w:color="auto" w:fill="F6DF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semiHidden/>
    <w:unhideWhenUsed/>
    <w:qFormat/>
    <w:rPr>
      <w:rFonts w:eastAsiaTheme="majorEastAsia" w:cstheme="majorBidi"/>
      <w:color w:val="000000" w:themeColor="text1"/>
    </w:rPr>
    <w:tblPr>
      <w:tblBorders>
        <w:top w:val="single" w:sz="8" w:space="0" w:color="A5AB81" w:themeColor="accent3"/>
        <w:left w:val="single" w:sz="8" w:space="0" w:color="A5AB81" w:themeColor="accent3"/>
        <w:bottom w:val="single" w:sz="8" w:space="0" w:color="A5AB81" w:themeColor="accent3"/>
        <w:right w:val="single" w:sz="8" w:space="0" w:color="A5AB81" w:themeColor="accent3"/>
      </w:tblBorders>
    </w:tblPr>
    <w:tblStylePr w:type="firstRow">
      <w:rPr>
        <w:sz w:val="24"/>
        <w:szCs w:val="24"/>
      </w:rPr>
      <w:tblPr/>
      <w:tcPr>
        <w:tcBorders>
          <w:top w:val="nil"/>
          <w:left w:val="nil"/>
          <w:bottom w:val="single" w:sz="24" w:space="0" w:color="A5AB8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B81" w:themeColor="accent3"/>
          <w:insideH w:val="nil"/>
          <w:insideV w:val="nil"/>
        </w:tcBorders>
        <w:shd w:val="clear" w:color="auto" w:fill="FFFFFF" w:themeFill="background1"/>
      </w:tcPr>
    </w:tblStylePr>
    <w:tblStylePr w:type="lastCol">
      <w:tblPr/>
      <w:tcPr>
        <w:tcBorders>
          <w:top w:val="nil"/>
          <w:left w:val="single" w:sz="8" w:space="0" w:color="A5AB8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ADF" w:themeFill="accent3" w:themeFillTint="3F"/>
      </w:tcPr>
    </w:tblStylePr>
    <w:tblStylePr w:type="band1Horz">
      <w:tblPr/>
      <w:tcPr>
        <w:tcBorders>
          <w:top w:val="nil"/>
          <w:bottom w:val="nil"/>
          <w:insideH w:val="nil"/>
          <w:insideV w:val="nil"/>
        </w:tcBorders>
        <w:shd w:val="clear" w:color="auto" w:fill="E8EAD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semiHidden/>
    <w:unhideWhenUsed/>
    <w:qFormat/>
    <w:rPr>
      <w:rFonts w:eastAsiaTheme="majorEastAsia" w:cstheme="majorBidi"/>
      <w:color w:val="000000" w:themeColor="text1"/>
    </w:rPr>
    <w:tblPr>
      <w:tblBorders>
        <w:top w:val="single" w:sz="8" w:space="0" w:color="D8B25C" w:themeColor="accent4"/>
        <w:left w:val="single" w:sz="8" w:space="0" w:color="D8B25C" w:themeColor="accent4"/>
        <w:bottom w:val="single" w:sz="8" w:space="0" w:color="D8B25C" w:themeColor="accent4"/>
        <w:right w:val="single" w:sz="8" w:space="0" w:color="D8B25C" w:themeColor="accent4"/>
      </w:tblBorders>
    </w:tblPr>
    <w:tblStylePr w:type="firstRow">
      <w:rPr>
        <w:sz w:val="24"/>
        <w:szCs w:val="24"/>
      </w:rPr>
      <w:tblPr/>
      <w:tcPr>
        <w:tcBorders>
          <w:top w:val="nil"/>
          <w:left w:val="nil"/>
          <w:bottom w:val="single" w:sz="24" w:space="0" w:color="D8B25C"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8B25C" w:themeColor="accent4"/>
          <w:insideH w:val="nil"/>
          <w:insideV w:val="nil"/>
        </w:tcBorders>
        <w:shd w:val="clear" w:color="auto" w:fill="FFFFFF" w:themeFill="background1"/>
      </w:tcPr>
    </w:tblStylePr>
    <w:tblStylePr w:type="lastCol">
      <w:tblPr/>
      <w:tcPr>
        <w:tcBorders>
          <w:top w:val="nil"/>
          <w:left w:val="single" w:sz="8" w:space="0" w:color="D8B25C"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5EBD6" w:themeFill="accent4" w:themeFillTint="3F"/>
      </w:tcPr>
    </w:tblStylePr>
    <w:tblStylePr w:type="band1Horz">
      <w:tblPr/>
      <w:tcPr>
        <w:tcBorders>
          <w:top w:val="nil"/>
          <w:bottom w:val="nil"/>
          <w:insideH w:val="nil"/>
          <w:insideV w:val="nil"/>
        </w:tcBorders>
        <w:shd w:val="clear" w:color="auto" w:fill="F5EBD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semiHidden/>
    <w:unhideWhenUsed/>
    <w:qFormat/>
    <w:rPr>
      <w:rFonts w:eastAsiaTheme="majorEastAsia" w:cstheme="majorBidi"/>
      <w:color w:val="000000" w:themeColor="text1"/>
    </w:rPr>
    <w:tblPr>
      <w:tblBorders>
        <w:top w:val="single" w:sz="8" w:space="0" w:color="7BA79D" w:themeColor="accent5"/>
        <w:left w:val="single" w:sz="8" w:space="0" w:color="7BA79D" w:themeColor="accent5"/>
        <w:bottom w:val="single" w:sz="8" w:space="0" w:color="7BA79D" w:themeColor="accent5"/>
        <w:right w:val="single" w:sz="8" w:space="0" w:color="7BA79D" w:themeColor="accent5"/>
      </w:tblBorders>
    </w:tblPr>
    <w:tblStylePr w:type="firstRow">
      <w:rPr>
        <w:sz w:val="24"/>
        <w:szCs w:val="24"/>
      </w:rPr>
      <w:tblPr/>
      <w:tcPr>
        <w:tcBorders>
          <w:top w:val="nil"/>
          <w:left w:val="nil"/>
          <w:bottom w:val="single" w:sz="24" w:space="0" w:color="7BA79D"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BA79D" w:themeColor="accent5"/>
          <w:insideH w:val="nil"/>
          <w:insideV w:val="nil"/>
        </w:tcBorders>
        <w:shd w:val="clear" w:color="auto" w:fill="FFFFFF" w:themeFill="background1"/>
      </w:tcPr>
    </w:tblStylePr>
    <w:tblStylePr w:type="lastCol">
      <w:tblPr/>
      <w:tcPr>
        <w:tcBorders>
          <w:top w:val="nil"/>
          <w:left w:val="single" w:sz="8" w:space="0" w:color="7BA79D"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E9E6" w:themeFill="accent5" w:themeFillTint="3F"/>
      </w:tcPr>
    </w:tblStylePr>
    <w:tblStylePr w:type="band1Horz">
      <w:tblPr/>
      <w:tcPr>
        <w:tcBorders>
          <w:top w:val="nil"/>
          <w:bottom w:val="nil"/>
          <w:insideH w:val="nil"/>
          <w:insideV w:val="nil"/>
        </w:tcBorders>
        <w:shd w:val="clear" w:color="auto" w:fill="DEE9E6"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semiHidden/>
    <w:unhideWhenUsed/>
    <w:qFormat/>
    <w:rPr>
      <w:rFonts w:eastAsiaTheme="majorEastAsia" w:cstheme="majorBidi"/>
      <w:color w:val="000000" w:themeColor="text1"/>
    </w:rPr>
    <w:tblPr>
      <w:tblBorders>
        <w:top w:val="single" w:sz="8" w:space="0" w:color="968C8C" w:themeColor="accent6"/>
        <w:left w:val="single" w:sz="8" w:space="0" w:color="968C8C" w:themeColor="accent6"/>
        <w:bottom w:val="single" w:sz="8" w:space="0" w:color="968C8C" w:themeColor="accent6"/>
        <w:right w:val="single" w:sz="8" w:space="0" w:color="968C8C" w:themeColor="accent6"/>
      </w:tblBorders>
    </w:tblPr>
    <w:tblStylePr w:type="firstRow">
      <w:rPr>
        <w:sz w:val="24"/>
        <w:szCs w:val="24"/>
      </w:rPr>
      <w:tblPr/>
      <w:tcPr>
        <w:tcBorders>
          <w:top w:val="nil"/>
          <w:left w:val="nil"/>
          <w:bottom w:val="single" w:sz="24" w:space="0" w:color="968C8C"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8C8C" w:themeColor="accent6"/>
          <w:insideH w:val="nil"/>
          <w:insideV w:val="nil"/>
        </w:tcBorders>
        <w:shd w:val="clear" w:color="auto" w:fill="FFFFFF" w:themeFill="background1"/>
      </w:tcPr>
    </w:tblStylePr>
    <w:tblStylePr w:type="lastCol">
      <w:tblPr/>
      <w:tcPr>
        <w:tcBorders>
          <w:top w:val="nil"/>
          <w:left w:val="single" w:sz="8" w:space="0" w:color="968C8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2E2" w:themeFill="accent6" w:themeFillTint="3F"/>
      </w:tcPr>
    </w:tblStylePr>
    <w:tblStylePr w:type="band1Horz">
      <w:tblPr/>
      <w:tcPr>
        <w:tcBorders>
          <w:top w:val="nil"/>
          <w:bottom w:val="nil"/>
          <w:insideH w:val="nil"/>
          <w:insideV w:val="nil"/>
        </w:tcBorders>
        <w:shd w:val="clear" w:color="auto" w:fill="E5E2E2"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semiHidden/>
    <w:unhideWhenUsed/>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semiHidden/>
    <w:unhideWhenUsed/>
    <w:tblPr>
      <w:tblBorders>
        <w:top w:val="single" w:sz="8"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single" w:sz="8" w:space="0" w:color="AEC8DD" w:themeColor="accent1" w:themeTint="BF"/>
        <w:insideV w:val="single" w:sz="8" w:space="0" w:color="AEC8DD" w:themeColor="accent1" w:themeTint="BF"/>
      </w:tblBorders>
    </w:tblPr>
    <w:tcPr>
      <w:shd w:val="clear" w:color="auto" w:fill="E4ECF4" w:themeFill="accent1" w:themeFillTint="3F"/>
    </w:tcPr>
    <w:tblStylePr w:type="firstRow">
      <w:rPr>
        <w:b/>
        <w:bCs/>
      </w:rPr>
    </w:tblStylePr>
    <w:tblStylePr w:type="lastRow">
      <w:rPr>
        <w:b/>
        <w:bCs/>
      </w:rPr>
      <w:tblPr/>
      <w:tcPr>
        <w:tcBorders>
          <w:top w:val="single" w:sz="18" w:space="0" w:color="AEC8DD" w:themeColor="accent1" w:themeTint="BF"/>
        </w:tcBorders>
      </w:tcPr>
    </w:tblStylePr>
    <w:tblStylePr w:type="firstCol">
      <w:rPr>
        <w:b/>
        <w:bCs/>
      </w:rPr>
    </w:tblStylePr>
    <w:tblStylePr w:type="lastCol">
      <w:rPr>
        <w:b/>
        <w:bCs/>
      </w:rPr>
    </w:tblStylePr>
    <w:tblStylePr w:type="band1Vert">
      <w:tblPr/>
      <w:tcPr>
        <w:shd w:val="clear" w:color="auto" w:fill="C9DAE8" w:themeFill="accent1" w:themeFillTint="7F"/>
      </w:tcPr>
    </w:tblStylePr>
    <w:tblStylePr w:type="band1Horz">
      <w:tblPr/>
      <w:tcPr>
        <w:shd w:val="clear" w:color="auto" w:fill="C9DAE8" w:themeFill="accent1" w:themeFillTint="7F"/>
      </w:tcPr>
    </w:tblStylePr>
  </w:style>
  <w:style w:type="table" w:styleId="Gemiddeldraster1-accent2">
    <w:name w:val="Medium Grid 1 Accent 2"/>
    <w:basedOn w:val="Standaardtabel"/>
    <w:uiPriority w:val="67"/>
    <w:semiHidden/>
    <w:unhideWhenUsed/>
    <w:tblPr>
      <w:tblBorders>
        <w:top w:val="single" w:sz="8"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single" w:sz="8" w:space="0" w:color="E59F75" w:themeColor="accent2" w:themeTint="BF"/>
        <w:insideV w:val="single" w:sz="8" w:space="0" w:color="E59F75" w:themeColor="accent2" w:themeTint="BF"/>
      </w:tblBorders>
    </w:tblPr>
    <w:tcPr>
      <w:shd w:val="clear" w:color="auto" w:fill="F6DFD1" w:themeFill="accent2" w:themeFillTint="3F"/>
    </w:tcPr>
    <w:tblStylePr w:type="firstRow">
      <w:rPr>
        <w:b/>
        <w:bCs/>
      </w:rPr>
    </w:tblStylePr>
    <w:tblStylePr w:type="lastRow">
      <w:rPr>
        <w:b/>
        <w:bCs/>
      </w:rPr>
      <w:tblPr/>
      <w:tcPr>
        <w:tcBorders>
          <w:top w:val="single" w:sz="18" w:space="0" w:color="E59F75" w:themeColor="accent2" w:themeTint="BF"/>
        </w:tcBorders>
      </w:tcPr>
    </w:tblStylePr>
    <w:tblStylePr w:type="firstCol">
      <w:rPr>
        <w:b/>
        <w:bCs/>
      </w:rPr>
    </w:tblStylePr>
    <w:tblStylePr w:type="lastCol">
      <w:rPr>
        <w:b/>
        <w:bCs/>
      </w:rPr>
    </w:tblStylePr>
    <w:tblStylePr w:type="band1Vert">
      <w:tblPr/>
      <w:tcPr>
        <w:shd w:val="clear" w:color="auto" w:fill="EEBFA3" w:themeFill="accent2" w:themeFillTint="7F"/>
      </w:tcPr>
    </w:tblStylePr>
    <w:tblStylePr w:type="band1Horz">
      <w:tblPr/>
      <w:tcPr>
        <w:shd w:val="clear" w:color="auto" w:fill="EEBFA3" w:themeFill="accent2" w:themeFillTint="7F"/>
      </w:tcPr>
    </w:tblStylePr>
  </w:style>
  <w:style w:type="table" w:styleId="Gemiddeldraster1-accent3">
    <w:name w:val="Medium Grid 1 Accent 3"/>
    <w:basedOn w:val="Standaardtabel"/>
    <w:uiPriority w:val="67"/>
    <w:semiHidden/>
    <w:unhideWhenUsed/>
    <w:qFormat/>
    <w:tblPr>
      <w:tbl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single" w:sz="8" w:space="0" w:color="BBC0A0" w:themeColor="accent3" w:themeTint="BF"/>
        <w:insideV w:val="single" w:sz="8" w:space="0" w:color="BBC0A0" w:themeColor="accent3" w:themeTint="BF"/>
      </w:tblBorders>
    </w:tblPr>
    <w:tcPr>
      <w:shd w:val="clear" w:color="auto" w:fill="E8EADF" w:themeFill="accent3" w:themeFillTint="3F"/>
    </w:tcPr>
    <w:tblStylePr w:type="firstRow">
      <w:rPr>
        <w:b/>
        <w:bCs/>
      </w:rPr>
    </w:tblStylePr>
    <w:tblStylePr w:type="lastRow">
      <w:rPr>
        <w:b/>
        <w:bCs/>
      </w:rPr>
      <w:tblPr/>
      <w:tcPr>
        <w:tcBorders>
          <w:top w:val="single" w:sz="18" w:space="0" w:color="BBC0A0" w:themeColor="accent3" w:themeTint="BF"/>
        </w:tcBorders>
      </w:tcPr>
    </w:tblStylePr>
    <w:tblStylePr w:type="firstCol">
      <w:rPr>
        <w:b/>
        <w:bCs/>
      </w:rPr>
    </w:tblStylePr>
    <w:tblStylePr w:type="lastCol">
      <w:rPr>
        <w:b/>
        <w:bCs/>
      </w:rPr>
    </w:tblStylePr>
    <w:tblStylePr w:type="band1Vert">
      <w:tblPr/>
      <w:tcPr>
        <w:shd w:val="clear" w:color="auto" w:fill="D2D5C0" w:themeFill="accent3" w:themeFillTint="7F"/>
      </w:tcPr>
    </w:tblStylePr>
    <w:tblStylePr w:type="band1Horz">
      <w:tblPr/>
      <w:tcPr>
        <w:shd w:val="clear" w:color="auto" w:fill="D2D5C0" w:themeFill="accent3" w:themeFillTint="7F"/>
      </w:tcPr>
    </w:tblStylePr>
  </w:style>
  <w:style w:type="table" w:styleId="Gemiddeldraster1-accent4">
    <w:name w:val="Medium Grid 1 Accent 4"/>
    <w:basedOn w:val="Standaardtabel"/>
    <w:uiPriority w:val="67"/>
    <w:semiHidden/>
    <w:unhideWhenUsed/>
    <w:tblPr>
      <w:tbl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single" w:sz="8" w:space="0" w:color="E1C584" w:themeColor="accent4" w:themeTint="BF"/>
        <w:insideV w:val="single" w:sz="8" w:space="0" w:color="E1C584" w:themeColor="accent4" w:themeTint="BF"/>
      </w:tblBorders>
    </w:tblPr>
    <w:tcPr>
      <w:shd w:val="clear" w:color="auto" w:fill="F5EBD6" w:themeFill="accent4" w:themeFillTint="3F"/>
    </w:tcPr>
    <w:tblStylePr w:type="firstRow">
      <w:rPr>
        <w:b/>
        <w:bCs/>
      </w:rPr>
    </w:tblStylePr>
    <w:tblStylePr w:type="lastRow">
      <w:rPr>
        <w:b/>
        <w:bCs/>
      </w:rPr>
      <w:tblPr/>
      <w:tcPr>
        <w:tcBorders>
          <w:top w:val="single" w:sz="18" w:space="0" w:color="E1C584" w:themeColor="accent4" w:themeTint="BF"/>
        </w:tcBorders>
      </w:tcPr>
    </w:tblStylePr>
    <w:tblStylePr w:type="firstCol">
      <w:rPr>
        <w:b/>
        <w:bCs/>
      </w:rPr>
    </w:tblStylePr>
    <w:tblStylePr w:type="lastCol">
      <w:rPr>
        <w:b/>
        <w:bCs/>
      </w:rPr>
    </w:tblStylePr>
    <w:tblStylePr w:type="band1Vert">
      <w:tblPr/>
      <w:tcPr>
        <w:shd w:val="clear" w:color="auto" w:fill="EBD8AD" w:themeFill="accent4" w:themeFillTint="7F"/>
      </w:tcPr>
    </w:tblStylePr>
    <w:tblStylePr w:type="band1Horz">
      <w:tblPr/>
      <w:tcPr>
        <w:shd w:val="clear" w:color="auto" w:fill="EBD8AD" w:themeFill="accent4" w:themeFillTint="7F"/>
      </w:tcPr>
    </w:tblStylePr>
  </w:style>
  <w:style w:type="table" w:styleId="Gemiddeldraster1-accent5">
    <w:name w:val="Medium Grid 1 Accent 5"/>
    <w:basedOn w:val="Standaardtabel"/>
    <w:uiPriority w:val="67"/>
    <w:semiHidden/>
    <w:unhideWhenUsed/>
    <w:tblPr>
      <w:tblBorders>
        <w:top w:val="single" w:sz="8"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single" w:sz="8" w:space="0" w:color="9CBDB5" w:themeColor="accent5" w:themeTint="BF"/>
        <w:insideV w:val="single" w:sz="8" w:space="0" w:color="9CBDB5" w:themeColor="accent5" w:themeTint="BF"/>
      </w:tblBorders>
    </w:tblPr>
    <w:tcPr>
      <w:shd w:val="clear" w:color="auto" w:fill="DEE9E6" w:themeFill="accent5" w:themeFillTint="3F"/>
    </w:tcPr>
    <w:tblStylePr w:type="firstRow">
      <w:rPr>
        <w:b/>
        <w:bCs/>
      </w:rPr>
    </w:tblStylePr>
    <w:tblStylePr w:type="lastRow">
      <w:rPr>
        <w:b/>
        <w:bCs/>
      </w:rPr>
      <w:tblPr/>
      <w:tcPr>
        <w:tcBorders>
          <w:top w:val="single" w:sz="18" w:space="0" w:color="9CBDB5" w:themeColor="accent5" w:themeTint="BF"/>
        </w:tcBorders>
      </w:tcPr>
    </w:tblStylePr>
    <w:tblStylePr w:type="firstCol">
      <w:rPr>
        <w:b/>
        <w:bCs/>
      </w:rPr>
    </w:tblStylePr>
    <w:tblStylePr w:type="lastCol">
      <w:rPr>
        <w:b/>
        <w:bCs/>
      </w:rPr>
    </w:tblStylePr>
    <w:tblStylePr w:type="band1Vert">
      <w:tblPr/>
      <w:tcPr>
        <w:shd w:val="clear" w:color="auto" w:fill="BDD3CE" w:themeFill="accent5" w:themeFillTint="7F"/>
      </w:tcPr>
    </w:tblStylePr>
    <w:tblStylePr w:type="band1Horz">
      <w:tblPr/>
      <w:tcPr>
        <w:shd w:val="clear" w:color="auto" w:fill="BDD3CE" w:themeFill="accent5" w:themeFillTint="7F"/>
      </w:tcPr>
    </w:tblStylePr>
  </w:style>
  <w:style w:type="table" w:styleId="Gemiddeldraster1-accent6">
    <w:name w:val="Medium Grid 1 Accent 6"/>
    <w:basedOn w:val="Standaardtabel"/>
    <w:uiPriority w:val="67"/>
    <w:semiHidden/>
    <w:unhideWhenUsed/>
    <w:tblPr>
      <w:tbl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single" w:sz="8" w:space="0" w:color="B0A8A8" w:themeColor="accent6" w:themeTint="BF"/>
        <w:insideV w:val="single" w:sz="8" w:space="0" w:color="B0A8A8" w:themeColor="accent6" w:themeTint="BF"/>
      </w:tblBorders>
    </w:tblPr>
    <w:tcPr>
      <w:shd w:val="clear" w:color="auto" w:fill="E5E2E2" w:themeFill="accent6" w:themeFillTint="3F"/>
    </w:tcPr>
    <w:tblStylePr w:type="firstRow">
      <w:rPr>
        <w:b/>
        <w:bCs/>
      </w:rPr>
    </w:tblStylePr>
    <w:tblStylePr w:type="lastRow">
      <w:rPr>
        <w:b/>
        <w:bCs/>
      </w:rPr>
      <w:tblPr/>
      <w:tcPr>
        <w:tcBorders>
          <w:top w:val="single" w:sz="18" w:space="0" w:color="B0A8A8" w:themeColor="accent6" w:themeTint="BF"/>
        </w:tcBorders>
      </w:tcPr>
    </w:tblStylePr>
    <w:tblStylePr w:type="firstCol">
      <w:rPr>
        <w:b/>
        <w:bCs/>
      </w:rPr>
    </w:tblStylePr>
    <w:tblStylePr w:type="lastCol">
      <w:rPr>
        <w:b/>
        <w:bCs/>
      </w:rPr>
    </w:tblStylePr>
    <w:tblStylePr w:type="band1Vert">
      <w:tblPr/>
      <w:tcPr>
        <w:shd w:val="clear" w:color="auto" w:fill="CAC5C5" w:themeFill="accent6" w:themeFillTint="7F"/>
      </w:tcPr>
    </w:tblStylePr>
    <w:tblStylePr w:type="band1Horz">
      <w:tblPr/>
      <w:tcPr>
        <w:shd w:val="clear" w:color="auto" w:fill="CAC5C5" w:themeFill="accent6" w:themeFillTint="7F"/>
      </w:tcPr>
    </w:tblStylePr>
  </w:style>
  <w:style w:type="table" w:styleId="Gemiddeldraster2">
    <w:name w:val="Medium Grid 2"/>
    <w:basedOn w:val="Standaardtabel"/>
    <w:uiPriority w:val="68"/>
    <w:semiHidden/>
    <w:unhideWhenUsed/>
    <w:rPr>
      <w:rFonts w:eastAsiaTheme="majorEastAsia"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semiHidden/>
    <w:unhideWhenUsed/>
    <w:rPr>
      <w:rFonts w:eastAsiaTheme="majorEastAsia" w:cstheme="majorBidi"/>
      <w:color w:val="000000" w:themeColor="text1"/>
    </w:rPr>
    <w:tblPr>
      <w:tblBorders>
        <w:top w:val="single" w:sz="8" w:space="0" w:color="94B6D2" w:themeColor="accent1"/>
        <w:left w:val="single" w:sz="8" w:space="0" w:color="94B6D2" w:themeColor="accent1"/>
        <w:bottom w:val="single" w:sz="8" w:space="0" w:color="94B6D2" w:themeColor="accent1"/>
        <w:right w:val="single" w:sz="8" w:space="0" w:color="94B6D2" w:themeColor="accent1"/>
        <w:insideH w:val="single" w:sz="8" w:space="0" w:color="94B6D2" w:themeColor="accent1"/>
        <w:insideV w:val="single" w:sz="8" w:space="0" w:color="94B6D2" w:themeColor="accent1"/>
      </w:tblBorders>
    </w:tblPr>
    <w:tcPr>
      <w:shd w:val="clear" w:color="auto" w:fill="E4ECF4" w:themeFill="accent1" w:themeFillTint="3F"/>
    </w:tcPr>
    <w:tblStylePr w:type="firstRow">
      <w:rPr>
        <w:b/>
        <w:bCs/>
        <w:color w:val="000000" w:themeColor="text1"/>
      </w:rPr>
      <w:tblPr/>
      <w:tcPr>
        <w:shd w:val="clear" w:color="auto" w:fill="F4F7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F0F6" w:themeFill="accent1" w:themeFillTint="33"/>
      </w:tcPr>
    </w:tblStylePr>
    <w:tblStylePr w:type="band1Vert">
      <w:tblPr/>
      <w:tcPr>
        <w:shd w:val="clear" w:color="auto" w:fill="C9DAE8" w:themeFill="accent1" w:themeFillTint="7F"/>
      </w:tcPr>
    </w:tblStylePr>
    <w:tblStylePr w:type="band1Horz">
      <w:tblPr/>
      <w:tcPr>
        <w:tcBorders>
          <w:insideH w:val="single" w:sz="6" w:space="0" w:color="auto"/>
          <w:insideV w:val="single" w:sz="6" w:space="0" w:color="auto"/>
        </w:tcBorders>
        <w:shd w:val="clear" w:color="auto" w:fill="C9DAE8"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semiHidden/>
    <w:unhideWhenUsed/>
    <w:rPr>
      <w:rFonts w:eastAsiaTheme="majorEastAsia" w:cstheme="majorBidi"/>
      <w:color w:val="000000" w:themeColor="text1"/>
    </w:rPr>
    <w:tblPr>
      <w:tblBorders>
        <w:top w:val="single" w:sz="8" w:space="0" w:color="DD8047" w:themeColor="accent2"/>
        <w:left w:val="single" w:sz="8" w:space="0" w:color="DD8047" w:themeColor="accent2"/>
        <w:bottom w:val="single" w:sz="8" w:space="0" w:color="DD8047" w:themeColor="accent2"/>
        <w:right w:val="single" w:sz="8" w:space="0" w:color="DD8047" w:themeColor="accent2"/>
        <w:insideH w:val="single" w:sz="8" w:space="0" w:color="DD8047" w:themeColor="accent2"/>
        <w:insideV w:val="single" w:sz="8" w:space="0" w:color="DD8047" w:themeColor="accent2"/>
      </w:tblBorders>
    </w:tblPr>
    <w:tcPr>
      <w:shd w:val="clear" w:color="auto" w:fill="F6DFD1" w:themeFill="accent2" w:themeFillTint="3F"/>
    </w:tcPr>
    <w:tblStylePr w:type="firstRow">
      <w:rPr>
        <w:b/>
        <w:bCs/>
        <w:color w:val="000000" w:themeColor="text1"/>
      </w:rPr>
      <w:tblPr/>
      <w:tcPr>
        <w:shd w:val="clear" w:color="auto" w:fill="FBF2E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E5DA" w:themeFill="accent2" w:themeFillTint="33"/>
      </w:tcPr>
    </w:tblStylePr>
    <w:tblStylePr w:type="band1Vert">
      <w:tblPr/>
      <w:tcPr>
        <w:shd w:val="clear" w:color="auto" w:fill="EEBFA3" w:themeFill="accent2" w:themeFillTint="7F"/>
      </w:tcPr>
    </w:tblStylePr>
    <w:tblStylePr w:type="band1Horz">
      <w:tblPr/>
      <w:tcPr>
        <w:tcBorders>
          <w:insideH w:val="single" w:sz="6" w:space="0" w:color="auto"/>
          <w:insideV w:val="single" w:sz="6" w:space="0" w:color="auto"/>
        </w:tcBorders>
        <w:shd w:val="clear" w:color="auto" w:fill="EEBFA3"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semiHidden/>
    <w:unhideWhenUsed/>
    <w:rPr>
      <w:rFonts w:eastAsiaTheme="majorEastAsia" w:cstheme="majorBidi"/>
      <w:color w:val="000000" w:themeColor="text1"/>
    </w:rPr>
    <w:tblPr>
      <w:tblBorders>
        <w:top w:val="single" w:sz="8" w:space="0" w:color="A5AB81" w:themeColor="accent3"/>
        <w:left w:val="single" w:sz="8" w:space="0" w:color="A5AB81" w:themeColor="accent3"/>
        <w:bottom w:val="single" w:sz="8" w:space="0" w:color="A5AB81" w:themeColor="accent3"/>
        <w:right w:val="single" w:sz="8" w:space="0" w:color="A5AB81" w:themeColor="accent3"/>
        <w:insideH w:val="single" w:sz="8" w:space="0" w:color="A5AB81" w:themeColor="accent3"/>
        <w:insideV w:val="single" w:sz="8" w:space="0" w:color="A5AB81" w:themeColor="accent3"/>
      </w:tblBorders>
    </w:tblPr>
    <w:tcPr>
      <w:shd w:val="clear" w:color="auto" w:fill="E8EADF" w:themeFill="accent3" w:themeFillTint="3F"/>
    </w:tcPr>
    <w:tblStylePr w:type="firstRow">
      <w:rPr>
        <w:b/>
        <w:bCs/>
        <w:color w:val="000000" w:themeColor="text1"/>
      </w:rPr>
      <w:tblPr/>
      <w:tcPr>
        <w:shd w:val="clear" w:color="auto" w:fill="F6F6F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EE5" w:themeFill="accent3" w:themeFillTint="33"/>
      </w:tcPr>
    </w:tblStylePr>
    <w:tblStylePr w:type="band1Vert">
      <w:tblPr/>
      <w:tcPr>
        <w:shd w:val="clear" w:color="auto" w:fill="D2D5C0" w:themeFill="accent3" w:themeFillTint="7F"/>
      </w:tcPr>
    </w:tblStylePr>
    <w:tblStylePr w:type="band1Horz">
      <w:tblPr/>
      <w:tcPr>
        <w:tcBorders>
          <w:insideH w:val="single" w:sz="6" w:space="0" w:color="auto"/>
          <w:insideV w:val="single" w:sz="6" w:space="0" w:color="auto"/>
        </w:tcBorders>
        <w:shd w:val="clear" w:color="auto" w:fill="D2D5C0"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semiHidden/>
    <w:unhideWhenUsed/>
    <w:rPr>
      <w:rFonts w:eastAsiaTheme="majorEastAsia" w:cstheme="majorBidi"/>
      <w:color w:val="000000" w:themeColor="text1"/>
    </w:rPr>
    <w:tblPr>
      <w:tblBorders>
        <w:top w:val="single" w:sz="8" w:space="0" w:color="D8B25C" w:themeColor="accent4"/>
        <w:left w:val="single" w:sz="8" w:space="0" w:color="D8B25C" w:themeColor="accent4"/>
        <w:bottom w:val="single" w:sz="8" w:space="0" w:color="D8B25C" w:themeColor="accent4"/>
        <w:right w:val="single" w:sz="8" w:space="0" w:color="D8B25C" w:themeColor="accent4"/>
        <w:insideH w:val="single" w:sz="8" w:space="0" w:color="D8B25C" w:themeColor="accent4"/>
        <w:insideV w:val="single" w:sz="8" w:space="0" w:color="D8B25C" w:themeColor="accent4"/>
      </w:tblBorders>
    </w:tblPr>
    <w:tcPr>
      <w:shd w:val="clear" w:color="auto" w:fill="F5EBD6" w:themeFill="accent4" w:themeFillTint="3F"/>
    </w:tcPr>
    <w:tblStylePr w:type="firstRow">
      <w:rPr>
        <w:b/>
        <w:bCs/>
        <w:color w:val="000000" w:themeColor="text1"/>
      </w:rPr>
      <w:tblPr/>
      <w:tcPr>
        <w:shd w:val="clear" w:color="auto" w:fill="FBF7E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EFDE" w:themeFill="accent4" w:themeFillTint="33"/>
      </w:tcPr>
    </w:tblStylePr>
    <w:tblStylePr w:type="band1Vert">
      <w:tblPr/>
      <w:tcPr>
        <w:shd w:val="clear" w:color="auto" w:fill="EBD8AD" w:themeFill="accent4" w:themeFillTint="7F"/>
      </w:tcPr>
    </w:tblStylePr>
    <w:tblStylePr w:type="band1Horz">
      <w:tblPr/>
      <w:tcPr>
        <w:tcBorders>
          <w:insideH w:val="single" w:sz="6" w:space="0" w:color="auto"/>
          <w:insideV w:val="single" w:sz="6" w:space="0" w:color="auto"/>
        </w:tcBorders>
        <w:shd w:val="clear" w:color="auto" w:fill="EBD8AD"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semiHidden/>
    <w:unhideWhenUsed/>
    <w:rPr>
      <w:rFonts w:eastAsiaTheme="majorEastAsia" w:cstheme="majorBidi"/>
      <w:color w:val="000000" w:themeColor="text1"/>
    </w:rPr>
    <w:tblPr>
      <w:tblBorders>
        <w:top w:val="single" w:sz="8" w:space="0" w:color="7BA79D" w:themeColor="accent5"/>
        <w:left w:val="single" w:sz="8" w:space="0" w:color="7BA79D" w:themeColor="accent5"/>
        <w:bottom w:val="single" w:sz="8" w:space="0" w:color="7BA79D" w:themeColor="accent5"/>
        <w:right w:val="single" w:sz="8" w:space="0" w:color="7BA79D" w:themeColor="accent5"/>
        <w:insideH w:val="single" w:sz="8" w:space="0" w:color="7BA79D" w:themeColor="accent5"/>
        <w:insideV w:val="single" w:sz="8" w:space="0" w:color="7BA79D" w:themeColor="accent5"/>
      </w:tblBorders>
    </w:tblPr>
    <w:tcPr>
      <w:shd w:val="clear" w:color="auto" w:fill="DEE9E6" w:themeFill="accent5" w:themeFillTint="3F"/>
    </w:tcPr>
    <w:tblStylePr w:type="firstRow">
      <w:rPr>
        <w:b/>
        <w:bCs/>
        <w:color w:val="000000" w:themeColor="text1"/>
      </w:rPr>
      <w:tblPr/>
      <w:tcPr>
        <w:shd w:val="clear" w:color="auto" w:fill="F2F6F5"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DEB" w:themeFill="accent5" w:themeFillTint="33"/>
      </w:tcPr>
    </w:tblStylePr>
    <w:tblStylePr w:type="band1Vert">
      <w:tblPr/>
      <w:tcPr>
        <w:shd w:val="clear" w:color="auto" w:fill="BDD3CE" w:themeFill="accent5" w:themeFillTint="7F"/>
      </w:tcPr>
    </w:tblStylePr>
    <w:tblStylePr w:type="band1Horz">
      <w:tblPr/>
      <w:tcPr>
        <w:tcBorders>
          <w:insideH w:val="single" w:sz="6" w:space="0" w:color="auto"/>
          <w:insideV w:val="single" w:sz="6" w:space="0" w:color="auto"/>
        </w:tcBorders>
        <w:shd w:val="clear" w:color="auto" w:fill="BDD3CE"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semiHidden/>
    <w:unhideWhenUsed/>
    <w:rPr>
      <w:rFonts w:eastAsiaTheme="majorEastAsia" w:cstheme="majorBidi"/>
      <w:color w:val="000000" w:themeColor="text1"/>
    </w:rPr>
    <w:tblPr>
      <w:tblBorders>
        <w:top w:val="single" w:sz="8" w:space="0" w:color="968C8C" w:themeColor="accent6"/>
        <w:left w:val="single" w:sz="8" w:space="0" w:color="968C8C" w:themeColor="accent6"/>
        <w:bottom w:val="single" w:sz="8" w:space="0" w:color="968C8C" w:themeColor="accent6"/>
        <w:right w:val="single" w:sz="8" w:space="0" w:color="968C8C" w:themeColor="accent6"/>
        <w:insideH w:val="single" w:sz="8" w:space="0" w:color="968C8C" w:themeColor="accent6"/>
        <w:insideV w:val="single" w:sz="8" w:space="0" w:color="968C8C" w:themeColor="accent6"/>
      </w:tblBorders>
    </w:tblPr>
    <w:tcPr>
      <w:shd w:val="clear" w:color="auto" w:fill="E5E2E2" w:themeFill="accent6" w:themeFillTint="3F"/>
    </w:tcPr>
    <w:tblStylePr w:type="firstRow">
      <w:rPr>
        <w:b/>
        <w:bCs/>
        <w:color w:val="000000" w:themeColor="text1"/>
      </w:rPr>
      <w:tblPr/>
      <w:tcPr>
        <w:shd w:val="clear" w:color="auto" w:fill="F4F3F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8E8" w:themeFill="accent6" w:themeFillTint="33"/>
      </w:tcPr>
    </w:tblStylePr>
    <w:tblStylePr w:type="band1Vert">
      <w:tblPr/>
      <w:tcPr>
        <w:shd w:val="clear" w:color="auto" w:fill="CAC5C5" w:themeFill="accent6" w:themeFillTint="7F"/>
      </w:tcPr>
    </w:tblStylePr>
    <w:tblStylePr w:type="band1Horz">
      <w:tblPr/>
      <w:tcPr>
        <w:tcBorders>
          <w:insideH w:val="single" w:sz="6" w:space="0" w:color="auto"/>
          <w:insideV w:val="single" w:sz="6" w:space="0" w:color="auto"/>
        </w:tcBorders>
        <w:shd w:val="clear" w:color="auto" w:fill="CAC5C5"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Gemiddeldraster3-accent1">
    <w:name w:val="Medium Grid 3 Accent 1"/>
    <w:basedOn w:val="Standaardtabe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C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4B6D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4B6D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B6D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B6D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9DAE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9DAE8" w:themeFill="accent1" w:themeFillTint="7F"/>
      </w:tcPr>
    </w:tblStylePr>
  </w:style>
  <w:style w:type="table" w:styleId="Gemiddeldraster3-accent2">
    <w:name w:val="Medium Grid 3 Accent 2"/>
    <w:basedOn w:val="Standaardtabe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DF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DD804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DD804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804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804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BF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EEBFA3" w:themeFill="accent2" w:themeFillTint="7F"/>
      </w:tcPr>
    </w:tblStylePr>
  </w:style>
  <w:style w:type="table" w:styleId="Gemiddeldraster3-accent3">
    <w:name w:val="Medium Grid 3 Accent 3"/>
    <w:basedOn w:val="Standaardtabe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AD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A5AB8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A5AB8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B8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B8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5C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2D5C0" w:themeFill="accent3" w:themeFillTint="7F"/>
      </w:tcPr>
    </w:tblStylePr>
  </w:style>
  <w:style w:type="table" w:styleId="Gemiddeldraster3-accent4">
    <w:name w:val="Medium Grid 3 Accent 4"/>
    <w:basedOn w:val="Standaardtabe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5EBD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D8B25C"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D8B25C"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8B25C"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8B25C"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BD8A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EBD8AD" w:themeFill="accent4" w:themeFillTint="7F"/>
      </w:tcPr>
    </w:tblStylePr>
  </w:style>
  <w:style w:type="table" w:styleId="Gemiddeldraster3-accent5">
    <w:name w:val="Medium Grid 3 Accent 5"/>
    <w:basedOn w:val="Standaardtabe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E9E6"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7BA79D"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7BA79D"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BA79D"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BA79D"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D3C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DD3CE" w:themeFill="accent5" w:themeFillTint="7F"/>
      </w:tcPr>
    </w:tblStylePr>
  </w:style>
  <w:style w:type="table" w:styleId="Gemiddeldraster3-accent6">
    <w:name w:val="Medium Grid 3 Accent 6"/>
    <w:basedOn w:val="Standaardtabe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2E2"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68C8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68C8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C8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C8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5C5"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AC5C5" w:themeFill="accent6" w:themeFillTint="7F"/>
      </w:tcPr>
    </w:tblStylePr>
  </w:style>
  <w:style w:type="table" w:styleId="Donkerelijst">
    <w:name w:val="Dark List"/>
    <w:basedOn w:val="Standaardtabel"/>
    <w:uiPriority w:val="70"/>
    <w:semiHidden/>
    <w:unhideWhenUse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semiHidden/>
    <w:unhideWhenUsed/>
    <w:rPr>
      <w:color w:val="FFFFFF" w:themeColor="background1"/>
    </w:rPr>
    <w:tblPr>
      <w:tblStyleRowBandSize w:val="1"/>
      <w:tblStyleColBandSize w:val="1"/>
    </w:tblPr>
    <w:tcPr>
      <w:shd w:val="clear" w:color="auto" w:fill="94B6D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45C7D"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48AB7"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48AB7" w:themeFill="accent1" w:themeFillShade="BF"/>
      </w:tcPr>
    </w:tblStylePr>
    <w:tblStylePr w:type="band1Vert">
      <w:tblPr/>
      <w:tcPr>
        <w:tcBorders>
          <w:top w:val="nil"/>
          <w:left w:val="nil"/>
          <w:bottom w:val="nil"/>
          <w:right w:val="nil"/>
          <w:insideH w:val="nil"/>
          <w:insideV w:val="nil"/>
        </w:tcBorders>
        <w:shd w:val="clear" w:color="auto" w:fill="548AB7" w:themeFill="accent1" w:themeFillShade="BF"/>
      </w:tcPr>
    </w:tblStylePr>
    <w:tblStylePr w:type="band1Horz">
      <w:tblPr/>
      <w:tcPr>
        <w:tcBorders>
          <w:top w:val="nil"/>
          <w:left w:val="nil"/>
          <w:bottom w:val="nil"/>
          <w:right w:val="nil"/>
          <w:insideH w:val="nil"/>
          <w:insideV w:val="nil"/>
        </w:tcBorders>
        <w:shd w:val="clear" w:color="auto" w:fill="548AB7" w:themeFill="accent1" w:themeFillShade="BF"/>
      </w:tcPr>
    </w:tblStylePr>
  </w:style>
  <w:style w:type="table" w:styleId="Donkerelijst-accent2">
    <w:name w:val="Dark List Accent 2"/>
    <w:basedOn w:val="Standaardtabel"/>
    <w:uiPriority w:val="70"/>
    <w:semiHidden/>
    <w:unhideWhenUsed/>
    <w:rPr>
      <w:color w:val="FFFFFF" w:themeColor="background1"/>
    </w:rPr>
    <w:tblPr>
      <w:tblStyleRowBandSize w:val="1"/>
      <w:tblStyleColBandSize w:val="1"/>
    </w:tblPr>
    <w:tcPr>
      <w:shd w:val="clear" w:color="auto" w:fill="DD804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C1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85A2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85A22" w:themeFill="accent2" w:themeFillShade="BF"/>
      </w:tcPr>
    </w:tblStylePr>
    <w:tblStylePr w:type="band1Vert">
      <w:tblPr/>
      <w:tcPr>
        <w:tcBorders>
          <w:top w:val="nil"/>
          <w:left w:val="nil"/>
          <w:bottom w:val="nil"/>
          <w:right w:val="nil"/>
          <w:insideH w:val="nil"/>
          <w:insideV w:val="nil"/>
        </w:tcBorders>
        <w:shd w:val="clear" w:color="auto" w:fill="B85A22" w:themeFill="accent2" w:themeFillShade="BF"/>
      </w:tcPr>
    </w:tblStylePr>
    <w:tblStylePr w:type="band1Horz">
      <w:tblPr/>
      <w:tcPr>
        <w:tcBorders>
          <w:top w:val="nil"/>
          <w:left w:val="nil"/>
          <w:bottom w:val="nil"/>
          <w:right w:val="nil"/>
          <w:insideH w:val="nil"/>
          <w:insideV w:val="nil"/>
        </w:tcBorders>
        <w:shd w:val="clear" w:color="auto" w:fill="B85A22" w:themeFill="accent2" w:themeFillShade="BF"/>
      </w:tcPr>
    </w:tblStylePr>
  </w:style>
  <w:style w:type="table" w:styleId="Donkerelijst-accent3">
    <w:name w:val="Dark List Accent 3"/>
    <w:basedOn w:val="Standaardtabel"/>
    <w:uiPriority w:val="70"/>
    <w:semiHidden/>
    <w:unhideWhenUsed/>
    <w:rPr>
      <w:color w:val="FFFFFF" w:themeColor="background1"/>
    </w:rPr>
    <w:tblPr>
      <w:tblStyleRowBandSize w:val="1"/>
      <w:tblStyleColBandSize w:val="1"/>
    </w:tblPr>
    <w:tcPr>
      <w:shd w:val="clear" w:color="auto" w:fill="A5AB8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5593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0865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0865A" w:themeFill="accent3" w:themeFillShade="BF"/>
      </w:tcPr>
    </w:tblStylePr>
    <w:tblStylePr w:type="band1Vert">
      <w:tblPr/>
      <w:tcPr>
        <w:tcBorders>
          <w:top w:val="nil"/>
          <w:left w:val="nil"/>
          <w:bottom w:val="nil"/>
          <w:right w:val="nil"/>
          <w:insideH w:val="nil"/>
          <w:insideV w:val="nil"/>
        </w:tcBorders>
        <w:shd w:val="clear" w:color="auto" w:fill="80865A" w:themeFill="accent3" w:themeFillShade="BF"/>
      </w:tcPr>
    </w:tblStylePr>
    <w:tblStylePr w:type="band1Horz">
      <w:tblPr/>
      <w:tcPr>
        <w:tcBorders>
          <w:top w:val="nil"/>
          <w:left w:val="nil"/>
          <w:bottom w:val="nil"/>
          <w:right w:val="nil"/>
          <w:insideH w:val="nil"/>
          <w:insideV w:val="nil"/>
        </w:tcBorders>
        <w:shd w:val="clear" w:color="auto" w:fill="80865A" w:themeFill="accent3" w:themeFillShade="BF"/>
      </w:tcPr>
    </w:tblStylePr>
  </w:style>
  <w:style w:type="table" w:styleId="Donkerelijst-accent4">
    <w:name w:val="Dark List Accent 4"/>
    <w:basedOn w:val="Standaardtabel"/>
    <w:uiPriority w:val="70"/>
    <w:semiHidden/>
    <w:unhideWhenUsed/>
    <w:rPr>
      <w:color w:val="FFFFFF" w:themeColor="background1"/>
    </w:rPr>
    <w:tblPr>
      <w:tblStyleRowBandSize w:val="1"/>
      <w:tblStyleColBandSize w:val="1"/>
    </w:tblPr>
    <w:tcPr>
      <w:shd w:val="clear" w:color="auto" w:fill="D8B25C"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B5E1D"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A8E2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A8E2C" w:themeFill="accent4" w:themeFillShade="BF"/>
      </w:tcPr>
    </w:tblStylePr>
    <w:tblStylePr w:type="band1Vert">
      <w:tblPr/>
      <w:tcPr>
        <w:tcBorders>
          <w:top w:val="nil"/>
          <w:left w:val="nil"/>
          <w:bottom w:val="nil"/>
          <w:right w:val="nil"/>
          <w:insideH w:val="nil"/>
          <w:insideV w:val="nil"/>
        </w:tcBorders>
        <w:shd w:val="clear" w:color="auto" w:fill="BA8E2C" w:themeFill="accent4" w:themeFillShade="BF"/>
      </w:tcPr>
    </w:tblStylePr>
    <w:tblStylePr w:type="band1Horz">
      <w:tblPr/>
      <w:tcPr>
        <w:tcBorders>
          <w:top w:val="nil"/>
          <w:left w:val="nil"/>
          <w:bottom w:val="nil"/>
          <w:right w:val="nil"/>
          <w:insideH w:val="nil"/>
          <w:insideV w:val="nil"/>
        </w:tcBorders>
        <w:shd w:val="clear" w:color="auto" w:fill="BA8E2C" w:themeFill="accent4" w:themeFillShade="BF"/>
      </w:tcPr>
    </w:tblStylePr>
  </w:style>
  <w:style w:type="table" w:styleId="Donkerelijst-accent5">
    <w:name w:val="Dark List Accent 5"/>
    <w:basedOn w:val="Standaardtabel"/>
    <w:uiPriority w:val="70"/>
    <w:semiHidden/>
    <w:unhideWhenUsed/>
    <w:rPr>
      <w:color w:val="FFFFFF" w:themeColor="background1"/>
    </w:rPr>
    <w:tblPr>
      <w:tblStyleRowBandSize w:val="1"/>
      <w:tblStyleColBandSize w:val="1"/>
    </w:tblPr>
    <w:tcPr>
      <w:shd w:val="clear" w:color="auto" w:fill="7BA79D"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9564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6827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68278" w:themeFill="accent5" w:themeFillShade="BF"/>
      </w:tcPr>
    </w:tblStylePr>
    <w:tblStylePr w:type="band1Vert">
      <w:tblPr/>
      <w:tcPr>
        <w:tcBorders>
          <w:top w:val="nil"/>
          <w:left w:val="nil"/>
          <w:bottom w:val="nil"/>
          <w:right w:val="nil"/>
          <w:insideH w:val="nil"/>
          <w:insideV w:val="nil"/>
        </w:tcBorders>
        <w:shd w:val="clear" w:color="auto" w:fill="568278" w:themeFill="accent5" w:themeFillShade="BF"/>
      </w:tcPr>
    </w:tblStylePr>
    <w:tblStylePr w:type="band1Horz">
      <w:tblPr/>
      <w:tcPr>
        <w:tcBorders>
          <w:top w:val="nil"/>
          <w:left w:val="nil"/>
          <w:bottom w:val="nil"/>
          <w:right w:val="nil"/>
          <w:insideH w:val="nil"/>
          <w:insideV w:val="nil"/>
        </w:tcBorders>
        <w:shd w:val="clear" w:color="auto" w:fill="568278" w:themeFill="accent5" w:themeFillShade="BF"/>
      </w:tcPr>
    </w:tblStylePr>
  </w:style>
  <w:style w:type="table" w:styleId="Donkerelijst-accent6">
    <w:name w:val="Dark List Accent 6"/>
    <w:basedOn w:val="Standaardtabel"/>
    <w:uiPriority w:val="70"/>
    <w:semiHidden/>
    <w:unhideWhenUsed/>
    <w:rPr>
      <w:color w:val="FFFFFF" w:themeColor="background1"/>
    </w:rPr>
    <w:tblPr>
      <w:tblStyleRowBandSize w:val="1"/>
      <w:tblStyleColBandSize w:val="1"/>
    </w:tblPr>
    <w:tcPr>
      <w:shd w:val="clear" w:color="auto" w:fill="968C8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B4545"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1676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16767" w:themeFill="accent6" w:themeFillShade="BF"/>
      </w:tcPr>
    </w:tblStylePr>
    <w:tblStylePr w:type="band1Vert">
      <w:tblPr/>
      <w:tcPr>
        <w:tcBorders>
          <w:top w:val="nil"/>
          <w:left w:val="nil"/>
          <w:bottom w:val="nil"/>
          <w:right w:val="nil"/>
          <w:insideH w:val="nil"/>
          <w:insideV w:val="nil"/>
        </w:tcBorders>
        <w:shd w:val="clear" w:color="auto" w:fill="716767" w:themeFill="accent6" w:themeFillShade="BF"/>
      </w:tcPr>
    </w:tblStylePr>
    <w:tblStylePr w:type="band1Horz">
      <w:tblPr/>
      <w:tcPr>
        <w:tcBorders>
          <w:top w:val="nil"/>
          <w:left w:val="nil"/>
          <w:bottom w:val="nil"/>
          <w:right w:val="nil"/>
          <w:insideH w:val="nil"/>
          <w:insideV w:val="nil"/>
        </w:tcBorders>
        <w:shd w:val="clear" w:color="auto" w:fill="716767" w:themeFill="accent6" w:themeFillShade="BF"/>
      </w:tcPr>
    </w:tblStylePr>
  </w:style>
  <w:style w:type="table" w:styleId="Kleurrijkearcering">
    <w:name w:val="Colorful Shading"/>
    <w:basedOn w:val="Standaardtabel"/>
    <w:uiPriority w:val="71"/>
    <w:semiHidden/>
    <w:unhideWhenUsed/>
    <w:rPr>
      <w:color w:val="000000" w:themeColor="text1"/>
    </w:rPr>
    <w:tblPr>
      <w:tblBorders>
        <w:top w:val="single" w:sz="24" w:space="0" w:color="DD804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semiHidden/>
    <w:unhideWhenUsed/>
    <w:rPr>
      <w:color w:val="000000" w:themeColor="text1"/>
    </w:rPr>
    <w:tblPr>
      <w:tblBorders>
        <w:top w:val="single" w:sz="24" w:space="0" w:color="DD8047" w:themeColor="accent2"/>
        <w:left w:val="single" w:sz="4" w:space="0" w:color="94B6D2" w:themeColor="accent1"/>
        <w:bottom w:val="single" w:sz="4" w:space="0" w:color="94B6D2" w:themeColor="accent1"/>
        <w:right w:val="single" w:sz="4" w:space="0" w:color="94B6D2" w:themeColor="accent1"/>
        <w:insideH w:val="single" w:sz="4" w:space="0" w:color="FFFFFF" w:themeColor="background1"/>
        <w:insideV w:val="single" w:sz="4" w:space="0" w:color="FFFFFF" w:themeColor="background1"/>
      </w:tblBorders>
    </w:tblPr>
    <w:tcPr>
      <w:shd w:val="clear" w:color="auto" w:fill="F4F7FA" w:themeFill="accent1" w:themeFillTint="19"/>
    </w:tcPr>
    <w:tblStylePr w:type="firstRow">
      <w:rPr>
        <w:b/>
        <w:bCs/>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F6F97"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3F6F9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F6F97" w:themeFill="accent1" w:themeFillShade="99"/>
      </w:tcPr>
    </w:tblStylePr>
    <w:tblStylePr w:type="band1Vert">
      <w:tblPr/>
      <w:tcPr>
        <w:shd w:val="clear" w:color="auto" w:fill="D4E1ED" w:themeFill="accent1" w:themeFillTint="66"/>
      </w:tcPr>
    </w:tblStylePr>
    <w:tblStylePr w:type="band1Horz">
      <w:tblPr/>
      <w:tcPr>
        <w:shd w:val="clear" w:color="auto" w:fill="C9DAE8"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semiHidden/>
    <w:unhideWhenUsed/>
    <w:rPr>
      <w:color w:val="000000" w:themeColor="text1"/>
    </w:rPr>
    <w:tblPr>
      <w:tblBorders>
        <w:top w:val="single" w:sz="24" w:space="0" w:color="DD8047" w:themeColor="accent2"/>
        <w:left w:val="single" w:sz="4" w:space="0" w:color="DD8047" w:themeColor="accent2"/>
        <w:bottom w:val="single" w:sz="4" w:space="0" w:color="DD8047" w:themeColor="accent2"/>
        <w:right w:val="single" w:sz="4" w:space="0" w:color="DD8047" w:themeColor="accent2"/>
        <w:insideH w:val="single" w:sz="4" w:space="0" w:color="FFFFFF" w:themeColor="background1"/>
        <w:insideV w:val="single" w:sz="4" w:space="0" w:color="FFFFFF" w:themeColor="background1"/>
      </w:tblBorders>
    </w:tblPr>
    <w:tcPr>
      <w:shd w:val="clear" w:color="auto" w:fill="FBF2EC" w:themeFill="accent2" w:themeFillTint="19"/>
    </w:tcPr>
    <w:tblStylePr w:type="firstRow">
      <w:rPr>
        <w:b/>
        <w:bCs/>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81B"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3481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3481B" w:themeFill="accent2" w:themeFillShade="99"/>
      </w:tcPr>
    </w:tblStylePr>
    <w:tblStylePr w:type="band1Vert">
      <w:tblPr/>
      <w:tcPr>
        <w:shd w:val="clear" w:color="auto" w:fill="F1CBB5" w:themeFill="accent2" w:themeFillTint="66"/>
      </w:tcPr>
    </w:tblStylePr>
    <w:tblStylePr w:type="band1Horz">
      <w:tblPr/>
      <w:tcPr>
        <w:shd w:val="clear" w:color="auto" w:fill="EEBFA3"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semiHidden/>
    <w:unhideWhenUsed/>
    <w:rPr>
      <w:color w:val="000000" w:themeColor="text1"/>
    </w:rPr>
    <w:tblPr>
      <w:tblBorders>
        <w:top w:val="single" w:sz="24" w:space="0" w:color="D8B25C" w:themeColor="accent4"/>
        <w:left w:val="single" w:sz="4" w:space="0" w:color="A5AB81" w:themeColor="accent3"/>
        <w:bottom w:val="single" w:sz="4" w:space="0" w:color="A5AB81" w:themeColor="accent3"/>
        <w:right w:val="single" w:sz="4" w:space="0" w:color="A5AB81" w:themeColor="accent3"/>
        <w:insideH w:val="single" w:sz="4" w:space="0" w:color="FFFFFF" w:themeColor="background1"/>
        <w:insideV w:val="single" w:sz="4" w:space="0" w:color="FFFFFF" w:themeColor="background1"/>
      </w:tblBorders>
    </w:tblPr>
    <w:tcPr>
      <w:shd w:val="clear" w:color="auto" w:fill="F6F6F2" w:themeFill="accent3" w:themeFillTint="19"/>
    </w:tcPr>
    <w:tblStylePr w:type="firstRow">
      <w:rPr>
        <w:b/>
        <w:bCs/>
      </w:rPr>
      <w:tblPr/>
      <w:tcPr>
        <w:tcBorders>
          <w:top w:val="nil"/>
          <w:left w:val="nil"/>
          <w:bottom w:val="single" w:sz="24" w:space="0" w:color="D8B25C"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66C48"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666C4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66C48" w:themeFill="accent3" w:themeFillShade="99"/>
      </w:tcPr>
    </w:tblStylePr>
    <w:tblStylePr w:type="band1Vert">
      <w:tblPr/>
      <w:tcPr>
        <w:shd w:val="clear" w:color="auto" w:fill="DBDDCC" w:themeFill="accent3" w:themeFillTint="66"/>
      </w:tcPr>
    </w:tblStylePr>
    <w:tblStylePr w:type="band1Horz">
      <w:tblPr/>
      <w:tcPr>
        <w:shd w:val="clear" w:color="auto" w:fill="D2D5C0" w:themeFill="accent3" w:themeFillTint="7F"/>
      </w:tcPr>
    </w:tblStylePr>
  </w:style>
  <w:style w:type="table" w:styleId="Kleurrijkearcering-accent4">
    <w:name w:val="Colorful Shading Accent 4"/>
    <w:basedOn w:val="Standaardtabel"/>
    <w:uiPriority w:val="71"/>
    <w:semiHidden/>
    <w:unhideWhenUsed/>
    <w:rPr>
      <w:color w:val="000000" w:themeColor="text1"/>
    </w:rPr>
    <w:tblPr>
      <w:tblBorders>
        <w:top w:val="single" w:sz="24" w:space="0" w:color="A5AB81" w:themeColor="accent3"/>
        <w:left w:val="single" w:sz="4" w:space="0" w:color="D8B25C" w:themeColor="accent4"/>
        <w:bottom w:val="single" w:sz="4" w:space="0" w:color="D8B25C" w:themeColor="accent4"/>
        <w:right w:val="single" w:sz="4" w:space="0" w:color="D8B25C" w:themeColor="accent4"/>
        <w:insideH w:val="single" w:sz="4" w:space="0" w:color="FFFFFF" w:themeColor="background1"/>
        <w:insideV w:val="single" w:sz="4" w:space="0" w:color="FFFFFF" w:themeColor="background1"/>
      </w:tblBorders>
    </w:tblPr>
    <w:tcPr>
      <w:shd w:val="clear" w:color="auto" w:fill="FBF7EE" w:themeFill="accent4" w:themeFillTint="19"/>
    </w:tcPr>
    <w:tblStylePr w:type="firstRow">
      <w:rPr>
        <w:b/>
        <w:bCs/>
      </w:rPr>
      <w:tblPr/>
      <w:tcPr>
        <w:tcBorders>
          <w:top w:val="nil"/>
          <w:left w:val="nil"/>
          <w:bottom w:val="single" w:sz="24" w:space="0" w:color="A5AB8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57123"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5712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57123" w:themeFill="accent4" w:themeFillShade="99"/>
      </w:tcPr>
    </w:tblStylePr>
    <w:tblStylePr w:type="band1Vert">
      <w:tblPr/>
      <w:tcPr>
        <w:shd w:val="clear" w:color="auto" w:fill="EFE0BD" w:themeFill="accent4" w:themeFillTint="66"/>
      </w:tcPr>
    </w:tblStylePr>
    <w:tblStylePr w:type="band1Horz">
      <w:tblPr/>
      <w:tcPr>
        <w:shd w:val="clear" w:color="auto" w:fill="EBD8AD"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semiHidden/>
    <w:unhideWhenUsed/>
    <w:rPr>
      <w:color w:val="000000" w:themeColor="text1"/>
    </w:rPr>
    <w:tblPr>
      <w:tblBorders>
        <w:top w:val="single" w:sz="24" w:space="0" w:color="968C8C" w:themeColor="accent6"/>
        <w:left w:val="single" w:sz="4" w:space="0" w:color="7BA79D" w:themeColor="accent5"/>
        <w:bottom w:val="single" w:sz="4" w:space="0" w:color="7BA79D" w:themeColor="accent5"/>
        <w:right w:val="single" w:sz="4" w:space="0" w:color="7BA79D" w:themeColor="accent5"/>
        <w:insideH w:val="single" w:sz="4" w:space="0" w:color="FFFFFF" w:themeColor="background1"/>
        <w:insideV w:val="single" w:sz="4" w:space="0" w:color="FFFFFF" w:themeColor="background1"/>
      </w:tblBorders>
    </w:tblPr>
    <w:tcPr>
      <w:shd w:val="clear" w:color="auto" w:fill="F2F6F5" w:themeFill="accent5" w:themeFillTint="19"/>
    </w:tcPr>
    <w:tblStylePr w:type="firstRow">
      <w:rPr>
        <w:b/>
        <w:bCs/>
      </w:rPr>
      <w:tblPr/>
      <w:tcPr>
        <w:tcBorders>
          <w:top w:val="nil"/>
          <w:left w:val="nil"/>
          <w:bottom w:val="single" w:sz="24" w:space="0" w:color="968C8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6860"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5686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56860" w:themeFill="accent5" w:themeFillShade="99"/>
      </w:tcPr>
    </w:tblStylePr>
    <w:tblStylePr w:type="band1Vert">
      <w:tblPr/>
      <w:tcPr>
        <w:shd w:val="clear" w:color="auto" w:fill="CADBD7" w:themeFill="accent5" w:themeFillTint="66"/>
      </w:tcPr>
    </w:tblStylePr>
    <w:tblStylePr w:type="band1Horz">
      <w:tblPr/>
      <w:tcPr>
        <w:shd w:val="clear" w:color="auto" w:fill="BDD3CE"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semiHidden/>
    <w:unhideWhenUsed/>
    <w:rPr>
      <w:color w:val="000000" w:themeColor="text1"/>
    </w:rPr>
    <w:tblPr>
      <w:tblBorders>
        <w:top w:val="single" w:sz="24" w:space="0" w:color="7BA79D" w:themeColor="accent5"/>
        <w:left w:val="single" w:sz="4" w:space="0" w:color="968C8C" w:themeColor="accent6"/>
        <w:bottom w:val="single" w:sz="4" w:space="0" w:color="968C8C" w:themeColor="accent6"/>
        <w:right w:val="single" w:sz="4" w:space="0" w:color="968C8C" w:themeColor="accent6"/>
        <w:insideH w:val="single" w:sz="4" w:space="0" w:color="FFFFFF" w:themeColor="background1"/>
        <w:insideV w:val="single" w:sz="4" w:space="0" w:color="FFFFFF" w:themeColor="background1"/>
      </w:tblBorders>
    </w:tblPr>
    <w:tcPr>
      <w:shd w:val="clear" w:color="auto" w:fill="F4F3F3" w:themeFill="accent6" w:themeFillTint="19"/>
    </w:tcPr>
    <w:tblStylePr w:type="firstRow">
      <w:rPr>
        <w:b/>
        <w:bCs/>
      </w:rPr>
      <w:tblPr/>
      <w:tcPr>
        <w:tcBorders>
          <w:top w:val="nil"/>
          <w:left w:val="nil"/>
          <w:bottom w:val="single" w:sz="24" w:space="0" w:color="7BA79D"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353"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A535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A5353" w:themeFill="accent6" w:themeFillShade="99"/>
      </w:tcPr>
    </w:tblStylePr>
    <w:tblStylePr w:type="band1Vert">
      <w:tblPr/>
      <w:tcPr>
        <w:shd w:val="clear" w:color="auto" w:fill="D5D1D1" w:themeFill="accent6" w:themeFillTint="66"/>
      </w:tcPr>
    </w:tblStylePr>
    <w:tblStylePr w:type="band1Horz">
      <w:tblPr/>
      <w:tcPr>
        <w:shd w:val="clear" w:color="auto" w:fill="CAC5C5"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semiHidden/>
    <w:unhideWhenUse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46024" w:themeFill="accent2" w:themeFillShade="CC"/>
      </w:tcPr>
    </w:tblStylePr>
    <w:tblStylePr w:type="lastRow">
      <w:rPr>
        <w:b/>
        <w:bCs/>
        <w:color w:val="C460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semiHidden/>
    <w:unhideWhenUsed/>
    <w:rPr>
      <w:color w:val="000000" w:themeColor="text1"/>
    </w:rPr>
    <w:tblPr>
      <w:tblStyleRowBandSize w:val="1"/>
      <w:tblStyleColBandSize w:val="1"/>
    </w:tblPr>
    <w:tcPr>
      <w:shd w:val="clear" w:color="auto" w:fill="F4F7FA" w:themeFill="accent1" w:themeFillTint="19"/>
    </w:tcPr>
    <w:tblStylePr w:type="firstRow">
      <w:rPr>
        <w:b/>
        <w:bCs/>
        <w:color w:val="FFFFFF" w:themeColor="background1"/>
      </w:rPr>
      <w:tblPr/>
      <w:tcPr>
        <w:tcBorders>
          <w:bottom w:val="single" w:sz="12" w:space="0" w:color="FFFFFF" w:themeColor="background1"/>
        </w:tcBorders>
        <w:shd w:val="clear" w:color="auto" w:fill="C46024" w:themeFill="accent2" w:themeFillShade="CC"/>
      </w:tcPr>
    </w:tblStylePr>
    <w:tblStylePr w:type="lastRow">
      <w:rPr>
        <w:b/>
        <w:bCs/>
        <w:color w:val="C460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CF4" w:themeFill="accent1" w:themeFillTint="3F"/>
      </w:tcPr>
    </w:tblStylePr>
    <w:tblStylePr w:type="band1Horz">
      <w:tblPr/>
      <w:tcPr>
        <w:shd w:val="clear" w:color="auto" w:fill="E9F0F6" w:themeFill="accent1" w:themeFillTint="33"/>
      </w:tcPr>
    </w:tblStylePr>
  </w:style>
  <w:style w:type="table" w:styleId="Kleurrijkelijst-accent2">
    <w:name w:val="Colorful List Accent 2"/>
    <w:basedOn w:val="Standaardtabel"/>
    <w:uiPriority w:val="72"/>
    <w:semiHidden/>
    <w:unhideWhenUsed/>
    <w:rPr>
      <w:color w:val="000000" w:themeColor="text1"/>
    </w:rPr>
    <w:tblPr>
      <w:tblStyleRowBandSize w:val="1"/>
      <w:tblStyleColBandSize w:val="1"/>
    </w:tblPr>
    <w:tcPr>
      <w:shd w:val="clear" w:color="auto" w:fill="FBF2EC" w:themeFill="accent2" w:themeFillTint="19"/>
    </w:tcPr>
    <w:tblStylePr w:type="firstRow">
      <w:rPr>
        <w:b/>
        <w:bCs/>
        <w:color w:val="FFFFFF" w:themeColor="background1"/>
      </w:rPr>
      <w:tblPr/>
      <w:tcPr>
        <w:tcBorders>
          <w:bottom w:val="single" w:sz="12" w:space="0" w:color="FFFFFF" w:themeColor="background1"/>
        </w:tcBorders>
        <w:shd w:val="clear" w:color="auto" w:fill="C46024" w:themeFill="accent2" w:themeFillShade="CC"/>
      </w:tcPr>
    </w:tblStylePr>
    <w:tblStylePr w:type="lastRow">
      <w:rPr>
        <w:b/>
        <w:bCs/>
        <w:color w:val="C460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DFD1" w:themeFill="accent2" w:themeFillTint="3F"/>
      </w:tcPr>
    </w:tblStylePr>
    <w:tblStylePr w:type="band1Horz">
      <w:tblPr/>
      <w:tcPr>
        <w:shd w:val="clear" w:color="auto" w:fill="F8E5DA" w:themeFill="accent2" w:themeFillTint="33"/>
      </w:tcPr>
    </w:tblStylePr>
  </w:style>
  <w:style w:type="table" w:styleId="Kleurrijkelijst-accent3">
    <w:name w:val="Colorful List Accent 3"/>
    <w:basedOn w:val="Standaardtabel"/>
    <w:uiPriority w:val="72"/>
    <w:semiHidden/>
    <w:unhideWhenUsed/>
    <w:rPr>
      <w:color w:val="000000" w:themeColor="text1"/>
    </w:rPr>
    <w:tblPr>
      <w:tblStyleRowBandSize w:val="1"/>
      <w:tblStyleColBandSize w:val="1"/>
    </w:tblPr>
    <w:tcPr>
      <w:shd w:val="clear" w:color="auto" w:fill="F6F6F2" w:themeFill="accent3" w:themeFillTint="19"/>
    </w:tcPr>
    <w:tblStylePr w:type="firstRow">
      <w:rPr>
        <w:b/>
        <w:bCs/>
        <w:color w:val="FFFFFF" w:themeColor="background1"/>
      </w:rPr>
      <w:tblPr/>
      <w:tcPr>
        <w:tcBorders>
          <w:bottom w:val="single" w:sz="12" w:space="0" w:color="FFFFFF" w:themeColor="background1"/>
        </w:tcBorders>
        <w:shd w:val="clear" w:color="auto" w:fill="C6972F" w:themeFill="accent4" w:themeFillShade="CC"/>
      </w:tcPr>
    </w:tblStylePr>
    <w:tblStylePr w:type="lastRow">
      <w:rPr>
        <w:b/>
        <w:bCs/>
        <w:color w:val="C6972F"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ADF" w:themeFill="accent3" w:themeFillTint="3F"/>
      </w:tcPr>
    </w:tblStylePr>
    <w:tblStylePr w:type="band1Horz">
      <w:tblPr/>
      <w:tcPr>
        <w:shd w:val="clear" w:color="auto" w:fill="EDEEE5" w:themeFill="accent3" w:themeFillTint="33"/>
      </w:tcPr>
    </w:tblStylePr>
  </w:style>
  <w:style w:type="table" w:styleId="Kleurrijkelijst-accent4">
    <w:name w:val="Colorful List Accent 4"/>
    <w:basedOn w:val="Standaardtabel"/>
    <w:uiPriority w:val="72"/>
    <w:semiHidden/>
    <w:unhideWhenUsed/>
    <w:rPr>
      <w:color w:val="000000" w:themeColor="text1"/>
    </w:rPr>
    <w:tblPr>
      <w:tblStyleRowBandSize w:val="1"/>
      <w:tblStyleColBandSize w:val="1"/>
    </w:tblPr>
    <w:tcPr>
      <w:shd w:val="clear" w:color="auto" w:fill="FBF7EE" w:themeFill="accent4" w:themeFillTint="19"/>
    </w:tcPr>
    <w:tblStylePr w:type="firstRow">
      <w:rPr>
        <w:b/>
        <w:bCs/>
        <w:color w:val="FFFFFF" w:themeColor="background1"/>
      </w:rPr>
      <w:tblPr/>
      <w:tcPr>
        <w:tcBorders>
          <w:bottom w:val="single" w:sz="12" w:space="0" w:color="FFFFFF" w:themeColor="background1"/>
        </w:tcBorders>
        <w:shd w:val="clear" w:color="auto" w:fill="899060" w:themeFill="accent3" w:themeFillShade="CC"/>
      </w:tcPr>
    </w:tblStylePr>
    <w:tblStylePr w:type="lastRow">
      <w:rPr>
        <w:b/>
        <w:bCs/>
        <w:color w:val="89906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EBD6" w:themeFill="accent4" w:themeFillTint="3F"/>
      </w:tcPr>
    </w:tblStylePr>
    <w:tblStylePr w:type="band1Horz">
      <w:tblPr/>
      <w:tcPr>
        <w:shd w:val="clear" w:color="auto" w:fill="F7EFDE" w:themeFill="accent4" w:themeFillTint="33"/>
      </w:tcPr>
    </w:tblStylePr>
  </w:style>
  <w:style w:type="table" w:styleId="Kleurrijkelijst-accent5">
    <w:name w:val="Colorful List Accent 5"/>
    <w:basedOn w:val="Standaardtabel"/>
    <w:uiPriority w:val="72"/>
    <w:semiHidden/>
    <w:unhideWhenUsed/>
    <w:rPr>
      <w:color w:val="000000" w:themeColor="text1"/>
    </w:rPr>
    <w:tblPr>
      <w:tblStyleRowBandSize w:val="1"/>
      <w:tblStyleColBandSize w:val="1"/>
    </w:tblPr>
    <w:tcPr>
      <w:shd w:val="clear" w:color="auto" w:fill="F2F6F5" w:themeFill="accent5" w:themeFillTint="19"/>
    </w:tcPr>
    <w:tblStylePr w:type="firstRow">
      <w:rPr>
        <w:b/>
        <w:bCs/>
        <w:color w:val="FFFFFF" w:themeColor="background1"/>
      </w:rPr>
      <w:tblPr/>
      <w:tcPr>
        <w:tcBorders>
          <w:bottom w:val="single" w:sz="12" w:space="0" w:color="FFFFFF" w:themeColor="background1"/>
        </w:tcBorders>
        <w:shd w:val="clear" w:color="auto" w:fill="796E6E" w:themeFill="accent6" w:themeFillShade="CC"/>
      </w:tcPr>
    </w:tblStylePr>
    <w:tblStylePr w:type="lastRow">
      <w:rPr>
        <w:b/>
        <w:bCs/>
        <w:color w:val="796E6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E9E6" w:themeFill="accent5" w:themeFillTint="3F"/>
      </w:tcPr>
    </w:tblStylePr>
    <w:tblStylePr w:type="band1Horz">
      <w:tblPr/>
      <w:tcPr>
        <w:shd w:val="clear" w:color="auto" w:fill="E4EDEB" w:themeFill="accent5" w:themeFillTint="33"/>
      </w:tcPr>
    </w:tblStylePr>
  </w:style>
  <w:style w:type="table" w:styleId="Kleurrijkelijst-accent6">
    <w:name w:val="Colorful List Accent 6"/>
    <w:basedOn w:val="Standaardtabel"/>
    <w:uiPriority w:val="72"/>
    <w:semiHidden/>
    <w:unhideWhenUsed/>
    <w:rPr>
      <w:color w:val="000000" w:themeColor="text1"/>
    </w:rPr>
    <w:tblPr>
      <w:tblStyleRowBandSize w:val="1"/>
      <w:tblStyleColBandSize w:val="1"/>
    </w:tblPr>
    <w:tcPr>
      <w:shd w:val="clear" w:color="auto" w:fill="F4F3F3" w:themeFill="accent6" w:themeFillTint="19"/>
    </w:tcPr>
    <w:tblStylePr w:type="firstRow">
      <w:rPr>
        <w:b/>
        <w:bCs/>
        <w:color w:val="FFFFFF" w:themeColor="background1"/>
      </w:rPr>
      <w:tblPr/>
      <w:tcPr>
        <w:tcBorders>
          <w:bottom w:val="single" w:sz="12" w:space="0" w:color="FFFFFF" w:themeColor="background1"/>
        </w:tcBorders>
        <w:shd w:val="clear" w:color="auto" w:fill="5C8B80" w:themeFill="accent5" w:themeFillShade="CC"/>
      </w:tcPr>
    </w:tblStylePr>
    <w:tblStylePr w:type="lastRow">
      <w:rPr>
        <w:b/>
        <w:bCs/>
        <w:color w:val="5C8B8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2E2" w:themeFill="accent6" w:themeFillTint="3F"/>
      </w:tcPr>
    </w:tblStylePr>
    <w:tblStylePr w:type="band1Horz">
      <w:tblPr/>
      <w:tcPr>
        <w:shd w:val="clear" w:color="auto" w:fill="EAE8E8" w:themeFill="accent6" w:themeFillTint="33"/>
      </w:tcPr>
    </w:tblStylePr>
  </w:style>
  <w:style w:type="table" w:styleId="Kleurrijkraster">
    <w:name w:val="Colorful Grid"/>
    <w:basedOn w:val="Standaardtabel"/>
    <w:uiPriority w:val="73"/>
    <w:semiHidden/>
    <w:unhideWhenUsed/>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semiHidden/>
    <w:unhideWhenUsed/>
    <w:rPr>
      <w:color w:val="000000" w:themeColor="text1"/>
    </w:rPr>
    <w:tblPr>
      <w:tblBorders>
        <w:insideH w:val="single" w:sz="4" w:space="0" w:color="FFFFFF" w:themeColor="background1"/>
      </w:tblBorders>
    </w:tblPr>
    <w:tcPr>
      <w:shd w:val="clear" w:color="auto" w:fill="E9F0F6" w:themeFill="accent1" w:themeFillTint="33"/>
    </w:tcPr>
    <w:tblStylePr w:type="firstRow">
      <w:rPr>
        <w:b/>
        <w:bCs/>
      </w:rPr>
      <w:tblPr/>
      <w:tcPr>
        <w:shd w:val="clear" w:color="auto" w:fill="D4E1ED" w:themeFill="accent1" w:themeFillTint="66"/>
      </w:tcPr>
    </w:tblStylePr>
    <w:tblStylePr w:type="lastRow">
      <w:rPr>
        <w:b/>
        <w:bCs/>
        <w:color w:val="000000" w:themeColor="text1"/>
      </w:rPr>
      <w:tblPr/>
      <w:tcPr>
        <w:shd w:val="clear" w:color="auto" w:fill="D4E1ED" w:themeFill="accent1" w:themeFillTint="66"/>
      </w:tcPr>
    </w:tblStylePr>
    <w:tblStylePr w:type="firstCol">
      <w:rPr>
        <w:color w:val="FFFFFF" w:themeColor="background1"/>
      </w:rPr>
      <w:tblPr/>
      <w:tcPr>
        <w:shd w:val="clear" w:color="auto" w:fill="548AB7" w:themeFill="accent1" w:themeFillShade="BF"/>
      </w:tcPr>
    </w:tblStylePr>
    <w:tblStylePr w:type="lastCol">
      <w:rPr>
        <w:color w:val="FFFFFF" w:themeColor="background1"/>
      </w:rPr>
      <w:tblPr/>
      <w:tcPr>
        <w:shd w:val="clear" w:color="auto" w:fill="548AB7" w:themeFill="accent1" w:themeFillShade="BF"/>
      </w:tcPr>
    </w:tblStylePr>
    <w:tblStylePr w:type="band1Vert">
      <w:tblPr/>
      <w:tcPr>
        <w:shd w:val="clear" w:color="auto" w:fill="C9DAE8" w:themeFill="accent1" w:themeFillTint="7F"/>
      </w:tcPr>
    </w:tblStylePr>
    <w:tblStylePr w:type="band1Horz">
      <w:tblPr/>
      <w:tcPr>
        <w:shd w:val="clear" w:color="auto" w:fill="C9DAE8" w:themeFill="accent1" w:themeFillTint="7F"/>
      </w:tcPr>
    </w:tblStylePr>
  </w:style>
  <w:style w:type="table" w:styleId="Kleurrijkraster-accent2">
    <w:name w:val="Colorful Grid Accent 2"/>
    <w:basedOn w:val="Standaardtabel"/>
    <w:uiPriority w:val="73"/>
    <w:semiHidden/>
    <w:unhideWhenUsed/>
    <w:rPr>
      <w:color w:val="000000" w:themeColor="text1"/>
    </w:rPr>
    <w:tblPr>
      <w:tblBorders>
        <w:insideH w:val="single" w:sz="4" w:space="0" w:color="FFFFFF" w:themeColor="background1"/>
      </w:tblBorders>
    </w:tblPr>
    <w:tcPr>
      <w:shd w:val="clear" w:color="auto" w:fill="F8E5DA" w:themeFill="accent2" w:themeFillTint="33"/>
    </w:tcPr>
    <w:tblStylePr w:type="firstRow">
      <w:rPr>
        <w:b/>
        <w:bCs/>
      </w:rPr>
      <w:tblPr/>
      <w:tcPr>
        <w:shd w:val="clear" w:color="auto" w:fill="F1CBB5" w:themeFill="accent2" w:themeFillTint="66"/>
      </w:tcPr>
    </w:tblStylePr>
    <w:tblStylePr w:type="lastRow">
      <w:rPr>
        <w:b/>
        <w:bCs/>
        <w:color w:val="000000" w:themeColor="text1"/>
      </w:rPr>
      <w:tblPr/>
      <w:tcPr>
        <w:shd w:val="clear" w:color="auto" w:fill="F1CBB5" w:themeFill="accent2" w:themeFillTint="66"/>
      </w:tcPr>
    </w:tblStylePr>
    <w:tblStylePr w:type="firstCol">
      <w:rPr>
        <w:color w:val="FFFFFF" w:themeColor="background1"/>
      </w:rPr>
      <w:tblPr/>
      <w:tcPr>
        <w:shd w:val="clear" w:color="auto" w:fill="B85A22" w:themeFill="accent2" w:themeFillShade="BF"/>
      </w:tcPr>
    </w:tblStylePr>
    <w:tblStylePr w:type="lastCol">
      <w:rPr>
        <w:color w:val="FFFFFF" w:themeColor="background1"/>
      </w:rPr>
      <w:tblPr/>
      <w:tcPr>
        <w:shd w:val="clear" w:color="auto" w:fill="B85A22" w:themeFill="accent2" w:themeFillShade="BF"/>
      </w:tcPr>
    </w:tblStylePr>
    <w:tblStylePr w:type="band1Vert">
      <w:tblPr/>
      <w:tcPr>
        <w:shd w:val="clear" w:color="auto" w:fill="EEBFA3" w:themeFill="accent2" w:themeFillTint="7F"/>
      </w:tcPr>
    </w:tblStylePr>
    <w:tblStylePr w:type="band1Horz">
      <w:tblPr/>
      <w:tcPr>
        <w:shd w:val="clear" w:color="auto" w:fill="EEBFA3" w:themeFill="accent2" w:themeFillTint="7F"/>
      </w:tcPr>
    </w:tblStylePr>
  </w:style>
  <w:style w:type="table" w:styleId="Kleurrijkraster-accent3">
    <w:name w:val="Colorful Grid Accent 3"/>
    <w:basedOn w:val="Standaardtabel"/>
    <w:uiPriority w:val="73"/>
    <w:semiHidden/>
    <w:unhideWhenUsed/>
    <w:rPr>
      <w:color w:val="000000" w:themeColor="text1"/>
    </w:rPr>
    <w:tblPr>
      <w:tblBorders>
        <w:insideH w:val="single" w:sz="4" w:space="0" w:color="FFFFFF" w:themeColor="background1"/>
      </w:tblBorders>
    </w:tblPr>
    <w:tcPr>
      <w:shd w:val="clear" w:color="auto" w:fill="EDEEE5" w:themeFill="accent3" w:themeFillTint="33"/>
    </w:tcPr>
    <w:tblStylePr w:type="firstRow">
      <w:rPr>
        <w:b/>
        <w:bCs/>
      </w:rPr>
      <w:tblPr/>
      <w:tcPr>
        <w:shd w:val="clear" w:color="auto" w:fill="DBDDCC" w:themeFill="accent3" w:themeFillTint="66"/>
      </w:tcPr>
    </w:tblStylePr>
    <w:tblStylePr w:type="lastRow">
      <w:rPr>
        <w:b/>
        <w:bCs/>
        <w:color w:val="000000" w:themeColor="text1"/>
      </w:rPr>
      <w:tblPr/>
      <w:tcPr>
        <w:shd w:val="clear" w:color="auto" w:fill="DBDDCC" w:themeFill="accent3" w:themeFillTint="66"/>
      </w:tcPr>
    </w:tblStylePr>
    <w:tblStylePr w:type="firstCol">
      <w:rPr>
        <w:color w:val="FFFFFF" w:themeColor="background1"/>
      </w:rPr>
      <w:tblPr/>
      <w:tcPr>
        <w:shd w:val="clear" w:color="auto" w:fill="80865A" w:themeFill="accent3" w:themeFillShade="BF"/>
      </w:tcPr>
    </w:tblStylePr>
    <w:tblStylePr w:type="lastCol">
      <w:rPr>
        <w:color w:val="FFFFFF" w:themeColor="background1"/>
      </w:rPr>
      <w:tblPr/>
      <w:tcPr>
        <w:shd w:val="clear" w:color="auto" w:fill="80865A" w:themeFill="accent3" w:themeFillShade="BF"/>
      </w:tcPr>
    </w:tblStylePr>
    <w:tblStylePr w:type="band1Vert">
      <w:tblPr/>
      <w:tcPr>
        <w:shd w:val="clear" w:color="auto" w:fill="D2D5C0" w:themeFill="accent3" w:themeFillTint="7F"/>
      </w:tcPr>
    </w:tblStylePr>
    <w:tblStylePr w:type="band1Horz">
      <w:tblPr/>
      <w:tcPr>
        <w:shd w:val="clear" w:color="auto" w:fill="D2D5C0" w:themeFill="accent3" w:themeFillTint="7F"/>
      </w:tcPr>
    </w:tblStylePr>
  </w:style>
  <w:style w:type="table" w:styleId="Kleurrijkraster-accent4">
    <w:name w:val="Colorful Grid Accent 4"/>
    <w:basedOn w:val="Standaardtabel"/>
    <w:uiPriority w:val="73"/>
    <w:semiHidden/>
    <w:unhideWhenUsed/>
    <w:rPr>
      <w:color w:val="000000" w:themeColor="text1"/>
    </w:rPr>
    <w:tblPr>
      <w:tblBorders>
        <w:insideH w:val="single" w:sz="4" w:space="0" w:color="FFFFFF" w:themeColor="background1"/>
      </w:tblBorders>
    </w:tblPr>
    <w:tcPr>
      <w:shd w:val="clear" w:color="auto" w:fill="F7EFDE" w:themeFill="accent4" w:themeFillTint="33"/>
    </w:tcPr>
    <w:tblStylePr w:type="firstRow">
      <w:rPr>
        <w:b/>
        <w:bCs/>
      </w:rPr>
      <w:tblPr/>
      <w:tcPr>
        <w:shd w:val="clear" w:color="auto" w:fill="EFE0BD" w:themeFill="accent4" w:themeFillTint="66"/>
      </w:tcPr>
    </w:tblStylePr>
    <w:tblStylePr w:type="lastRow">
      <w:rPr>
        <w:b/>
        <w:bCs/>
        <w:color w:val="000000" w:themeColor="text1"/>
      </w:rPr>
      <w:tblPr/>
      <w:tcPr>
        <w:shd w:val="clear" w:color="auto" w:fill="EFE0BD" w:themeFill="accent4" w:themeFillTint="66"/>
      </w:tcPr>
    </w:tblStylePr>
    <w:tblStylePr w:type="firstCol">
      <w:rPr>
        <w:color w:val="FFFFFF" w:themeColor="background1"/>
      </w:rPr>
      <w:tblPr/>
      <w:tcPr>
        <w:shd w:val="clear" w:color="auto" w:fill="BA8E2C" w:themeFill="accent4" w:themeFillShade="BF"/>
      </w:tcPr>
    </w:tblStylePr>
    <w:tblStylePr w:type="lastCol">
      <w:rPr>
        <w:color w:val="FFFFFF" w:themeColor="background1"/>
      </w:rPr>
      <w:tblPr/>
      <w:tcPr>
        <w:shd w:val="clear" w:color="auto" w:fill="BA8E2C" w:themeFill="accent4" w:themeFillShade="BF"/>
      </w:tcPr>
    </w:tblStylePr>
    <w:tblStylePr w:type="band1Vert">
      <w:tblPr/>
      <w:tcPr>
        <w:shd w:val="clear" w:color="auto" w:fill="EBD8AD" w:themeFill="accent4" w:themeFillTint="7F"/>
      </w:tcPr>
    </w:tblStylePr>
    <w:tblStylePr w:type="band1Horz">
      <w:tblPr/>
      <w:tcPr>
        <w:shd w:val="clear" w:color="auto" w:fill="EBD8AD" w:themeFill="accent4" w:themeFillTint="7F"/>
      </w:tcPr>
    </w:tblStylePr>
  </w:style>
  <w:style w:type="table" w:styleId="Kleurrijkraster-accent5">
    <w:name w:val="Colorful Grid Accent 5"/>
    <w:basedOn w:val="Standaardtabel"/>
    <w:uiPriority w:val="73"/>
    <w:semiHidden/>
    <w:unhideWhenUsed/>
    <w:rPr>
      <w:color w:val="000000" w:themeColor="text1"/>
    </w:rPr>
    <w:tblPr>
      <w:tblBorders>
        <w:insideH w:val="single" w:sz="4" w:space="0" w:color="FFFFFF" w:themeColor="background1"/>
      </w:tblBorders>
    </w:tblPr>
    <w:tcPr>
      <w:shd w:val="clear" w:color="auto" w:fill="E4EDEB" w:themeFill="accent5" w:themeFillTint="33"/>
    </w:tcPr>
    <w:tblStylePr w:type="firstRow">
      <w:rPr>
        <w:b/>
        <w:bCs/>
      </w:rPr>
      <w:tblPr/>
      <w:tcPr>
        <w:shd w:val="clear" w:color="auto" w:fill="CADBD7" w:themeFill="accent5" w:themeFillTint="66"/>
      </w:tcPr>
    </w:tblStylePr>
    <w:tblStylePr w:type="lastRow">
      <w:rPr>
        <w:b/>
        <w:bCs/>
        <w:color w:val="000000" w:themeColor="text1"/>
      </w:rPr>
      <w:tblPr/>
      <w:tcPr>
        <w:shd w:val="clear" w:color="auto" w:fill="CADBD7" w:themeFill="accent5" w:themeFillTint="66"/>
      </w:tcPr>
    </w:tblStylePr>
    <w:tblStylePr w:type="firstCol">
      <w:rPr>
        <w:color w:val="FFFFFF" w:themeColor="background1"/>
      </w:rPr>
      <w:tblPr/>
      <w:tcPr>
        <w:shd w:val="clear" w:color="auto" w:fill="568278" w:themeFill="accent5" w:themeFillShade="BF"/>
      </w:tcPr>
    </w:tblStylePr>
    <w:tblStylePr w:type="lastCol">
      <w:rPr>
        <w:color w:val="FFFFFF" w:themeColor="background1"/>
      </w:rPr>
      <w:tblPr/>
      <w:tcPr>
        <w:shd w:val="clear" w:color="auto" w:fill="568278" w:themeFill="accent5" w:themeFillShade="BF"/>
      </w:tcPr>
    </w:tblStylePr>
    <w:tblStylePr w:type="band1Vert">
      <w:tblPr/>
      <w:tcPr>
        <w:shd w:val="clear" w:color="auto" w:fill="BDD3CE" w:themeFill="accent5" w:themeFillTint="7F"/>
      </w:tcPr>
    </w:tblStylePr>
    <w:tblStylePr w:type="band1Horz">
      <w:tblPr/>
      <w:tcPr>
        <w:shd w:val="clear" w:color="auto" w:fill="BDD3CE" w:themeFill="accent5" w:themeFillTint="7F"/>
      </w:tcPr>
    </w:tblStylePr>
  </w:style>
  <w:style w:type="table" w:styleId="Kleurrijkraster-accent6">
    <w:name w:val="Colorful Grid Accent 6"/>
    <w:basedOn w:val="Standaardtabel"/>
    <w:uiPriority w:val="73"/>
    <w:semiHidden/>
    <w:unhideWhenUsed/>
    <w:rPr>
      <w:color w:val="000000" w:themeColor="text1"/>
    </w:rPr>
    <w:tblPr>
      <w:tblBorders>
        <w:insideH w:val="single" w:sz="4" w:space="0" w:color="FFFFFF" w:themeColor="background1"/>
      </w:tblBorders>
    </w:tblPr>
    <w:tcPr>
      <w:shd w:val="clear" w:color="auto" w:fill="EAE8E8" w:themeFill="accent6" w:themeFillTint="33"/>
    </w:tcPr>
    <w:tblStylePr w:type="firstRow">
      <w:rPr>
        <w:b/>
        <w:bCs/>
      </w:rPr>
      <w:tblPr/>
      <w:tcPr>
        <w:shd w:val="clear" w:color="auto" w:fill="D5D1D1" w:themeFill="accent6" w:themeFillTint="66"/>
      </w:tcPr>
    </w:tblStylePr>
    <w:tblStylePr w:type="lastRow">
      <w:rPr>
        <w:b/>
        <w:bCs/>
        <w:color w:val="000000" w:themeColor="text1"/>
      </w:rPr>
      <w:tblPr/>
      <w:tcPr>
        <w:shd w:val="clear" w:color="auto" w:fill="D5D1D1" w:themeFill="accent6" w:themeFillTint="66"/>
      </w:tcPr>
    </w:tblStylePr>
    <w:tblStylePr w:type="firstCol">
      <w:rPr>
        <w:color w:val="FFFFFF" w:themeColor="background1"/>
      </w:rPr>
      <w:tblPr/>
      <w:tcPr>
        <w:shd w:val="clear" w:color="auto" w:fill="716767" w:themeFill="accent6" w:themeFillShade="BF"/>
      </w:tcPr>
    </w:tblStylePr>
    <w:tblStylePr w:type="lastCol">
      <w:rPr>
        <w:color w:val="FFFFFF" w:themeColor="background1"/>
      </w:rPr>
      <w:tblPr/>
      <w:tcPr>
        <w:shd w:val="clear" w:color="auto" w:fill="716767" w:themeFill="accent6" w:themeFillShade="BF"/>
      </w:tcPr>
    </w:tblStylePr>
    <w:tblStylePr w:type="band1Vert">
      <w:tblPr/>
      <w:tcPr>
        <w:shd w:val="clear" w:color="auto" w:fill="CAC5C5" w:themeFill="accent6" w:themeFillTint="7F"/>
      </w:tcPr>
    </w:tblStylePr>
    <w:tblStylePr w:type="band1Horz">
      <w:tblPr/>
      <w:tcPr>
        <w:shd w:val="clear" w:color="auto" w:fill="CAC5C5" w:themeFill="accent6" w:themeFillTint="7F"/>
      </w:tcPr>
    </w:tblStylePr>
  </w:style>
  <w:style w:type="character" w:customStyle="1" w:styleId="Kop2Char">
    <w:name w:val="Kop 2 Char"/>
    <w:basedOn w:val="Standaardalinea-lettertype"/>
    <w:link w:val="Kop2"/>
    <w:uiPriority w:val="9"/>
    <w:qFormat/>
    <w:rPr>
      <w:rFonts w:ascii="Century Gothic" w:eastAsiaTheme="majorEastAsia" w:hAnsi="Century Gothic" w:cstheme="majorBidi"/>
      <w:b/>
      <w:bCs/>
      <w:caps/>
      <w:sz w:val="22"/>
      <w:szCs w:val="26"/>
    </w:rPr>
  </w:style>
  <w:style w:type="character" w:customStyle="1" w:styleId="TitelChar">
    <w:name w:val="Titel Char"/>
    <w:basedOn w:val="Standaardalinea-lettertype"/>
    <w:link w:val="Titel"/>
    <w:uiPriority w:val="10"/>
    <w:rPr>
      <w:rFonts w:ascii="Century Gothic" w:hAnsi="Century Gothic"/>
      <w:caps/>
      <w:color w:val="000000" w:themeColor="text1"/>
      <w:sz w:val="96"/>
      <w:szCs w:val="76"/>
    </w:rPr>
  </w:style>
  <w:style w:type="character" w:customStyle="1" w:styleId="Kop1Char">
    <w:name w:val="Kop 1 Char"/>
    <w:basedOn w:val="Standaardalinea-lettertype"/>
    <w:link w:val="Kop1"/>
    <w:uiPriority w:val="9"/>
    <w:qFormat/>
    <w:rPr>
      <w:rFonts w:ascii="Century Gothic" w:eastAsiaTheme="majorEastAsia" w:hAnsi="Century Gothic" w:cstheme="majorBidi"/>
      <w:color w:val="548AB7" w:themeColor="accent1" w:themeShade="BF"/>
      <w:sz w:val="32"/>
      <w:szCs w:val="32"/>
    </w:rPr>
  </w:style>
  <w:style w:type="character" w:customStyle="1" w:styleId="DatumChar">
    <w:name w:val="Datum Char"/>
    <w:basedOn w:val="Standaardalinea-lettertype"/>
    <w:link w:val="Datum"/>
    <w:uiPriority w:val="99"/>
    <w:qFormat/>
    <w:rPr>
      <w:rFonts w:ascii="Century Gothic" w:hAnsi="Century Gothic"/>
      <w:sz w:val="18"/>
      <w:szCs w:val="22"/>
    </w:rPr>
  </w:style>
  <w:style w:type="character" w:customStyle="1" w:styleId="Onopgelostemelding1">
    <w:name w:val="Onopgeloste melding 1"/>
    <w:basedOn w:val="Standaardalinea-lettertype"/>
    <w:uiPriority w:val="99"/>
    <w:semiHidden/>
    <w:qFormat/>
    <w:rPr>
      <w:rFonts w:ascii="Century Gothic" w:hAnsi="Century Gothic"/>
      <w:color w:val="605E5C"/>
      <w:shd w:val="clear" w:color="auto" w:fill="E1DFDD"/>
    </w:rPr>
  </w:style>
  <w:style w:type="character" w:customStyle="1" w:styleId="KoptekstChar">
    <w:name w:val="Koptekst Char"/>
    <w:basedOn w:val="Standaardalinea-lettertype"/>
    <w:link w:val="Koptekst"/>
    <w:uiPriority w:val="99"/>
    <w:semiHidden/>
    <w:rPr>
      <w:rFonts w:ascii="Century Gothic" w:hAnsi="Century Gothic"/>
      <w:sz w:val="18"/>
      <w:szCs w:val="22"/>
    </w:rPr>
  </w:style>
  <w:style w:type="character" w:customStyle="1" w:styleId="VoettekstChar">
    <w:name w:val="Voettekst Char"/>
    <w:basedOn w:val="Standaardalinea-lettertype"/>
    <w:link w:val="Voettekst"/>
    <w:uiPriority w:val="99"/>
    <w:semiHidden/>
    <w:rPr>
      <w:rFonts w:ascii="Century Gothic" w:hAnsi="Century Gothic"/>
      <w:sz w:val="18"/>
      <w:szCs w:val="22"/>
    </w:rPr>
  </w:style>
  <w:style w:type="character" w:styleId="Tekstvantijdelijkeaanduiding">
    <w:name w:val="Placeholder Text"/>
    <w:basedOn w:val="Standaardalinea-lettertype"/>
    <w:uiPriority w:val="99"/>
    <w:semiHidden/>
    <w:rPr>
      <w:rFonts w:ascii="Century Gothic" w:hAnsi="Century Gothic"/>
      <w:color w:val="808080"/>
    </w:rPr>
  </w:style>
  <w:style w:type="character" w:customStyle="1" w:styleId="OndertitelChar">
    <w:name w:val="Ondertitel Char"/>
    <w:basedOn w:val="Standaardalinea-lettertype"/>
    <w:link w:val="Ondertitel"/>
    <w:uiPriority w:val="11"/>
    <w:qFormat/>
    <w:rPr>
      <w:rFonts w:ascii="Century Gothic" w:hAnsi="Century Gothic"/>
      <w:color w:val="000000" w:themeColor="text1"/>
      <w:spacing w:val="19"/>
      <w:w w:val="86"/>
      <w:sz w:val="32"/>
      <w:szCs w:val="28"/>
      <w:fitText w:val="2160" w:id="1744560130"/>
    </w:rPr>
  </w:style>
  <w:style w:type="character" w:customStyle="1" w:styleId="Kop3Char">
    <w:name w:val="Kop 3 Char"/>
    <w:basedOn w:val="Standaardalinea-lettertype"/>
    <w:link w:val="Kop3"/>
    <w:uiPriority w:val="9"/>
    <w:qFormat/>
    <w:rPr>
      <w:rFonts w:ascii="Century Gothic" w:eastAsiaTheme="majorEastAsia" w:hAnsi="Century Gothic" w:cstheme="majorBidi"/>
      <w:b/>
      <w:caps/>
      <w:color w:val="548AB7" w:themeColor="accent1" w:themeShade="BF"/>
      <w:sz w:val="22"/>
    </w:rPr>
  </w:style>
  <w:style w:type="character" w:customStyle="1" w:styleId="Kop4Char">
    <w:name w:val="Kop 4 Char"/>
    <w:basedOn w:val="Standaardalinea-lettertype"/>
    <w:link w:val="Kop4"/>
    <w:uiPriority w:val="9"/>
    <w:qFormat/>
    <w:rPr>
      <w:rFonts w:ascii="Century Gothic" w:hAnsi="Century Gothic"/>
      <w:b/>
      <w:sz w:val="18"/>
      <w:szCs w:val="22"/>
    </w:rPr>
  </w:style>
  <w:style w:type="character" w:customStyle="1" w:styleId="BallontekstChar">
    <w:name w:val="Ballontekst Char"/>
    <w:basedOn w:val="Standaardalinea-lettertype"/>
    <w:link w:val="Ballontekst"/>
    <w:uiPriority w:val="99"/>
    <w:semiHidden/>
    <w:qFormat/>
    <w:rPr>
      <w:rFonts w:ascii="Segoe UI" w:hAnsi="Segoe UI" w:cs="Segoe UI"/>
      <w:sz w:val="18"/>
      <w:szCs w:val="18"/>
    </w:rPr>
  </w:style>
  <w:style w:type="character" w:customStyle="1" w:styleId="1">
    <w:name w:val="@他1"/>
    <w:basedOn w:val="Standaardalinea-lettertype"/>
    <w:uiPriority w:val="99"/>
    <w:semiHidden/>
    <w:unhideWhenUsed/>
    <w:rPr>
      <w:rFonts w:ascii="Century Gothic" w:hAnsi="Century Gothic"/>
      <w:color w:val="2B579A"/>
      <w:shd w:val="clear" w:color="auto" w:fill="E1DFDD"/>
    </w:rPr>
  </w:style>
  <w:style w:type="character" w:customStyle="1" w:styleId="HTML-adresChar">
    <w:name w:val="HTML-adres Char"/>
    <w:basedOn w:val="Standaardalinea-lettertype"/>
    <w:link w:val="HTML-adres"/>
    <w:uiPriority w:val="99"/>
    <w:semiHidden/>
    <w:rPr>
      <w:rFonts w:ascii="Century Gothic" w:hAnsi="Century Gothic"/>
      <w:i/>
      <w:iCs/>
      <w:sz w:val="18"/>
      <w:szCs w:val="22"/>
    </w:rPr>
  </w:style>
  <w:style w:type="character" w:customStyle="1" w:styleId="HTML-voorafopgemaaktChar">
    <w:name w:val="HTML - vooraf opgemaakt Char"/>
    <w:basedOn w:val="Standaardalinea-lettertype"/>
    <w:link w:val="HTML-voorafopgemaakt"/>
    <w:uiPriority w:val="99"/>
    <w:semiHidden/>
    <w:rPr>
      <w:rFonts w:ascii="Consolas" w:hAnsi="Consolas"/>
      <w:sz w:val="20"/>
      <w:szCs w:val="20"/>
    </w:rPr>
  </w:style>
  <w:style w:type="paragraph" w:customStyle="1" w:styleId="Kopvaninhoudsopgave1">
    <w:name w:val="Kop van inhoudsopgave1"/>
    <w:basedOn w:val="Kop1"/>
    <w:next w:val="Standaard"/>
    <w:uiPriority w:val="39"/>
    <w:semiHidden/>
    <w:unhideWhenUsed/>
    <w:qFormat/>
    <w:pPr>
      <w:outlineLvl w:val="9"/>
    </w:pPr>
  </w:style>
  <w:style w:type="character" w:customStyle="1" w:styleId="Subtieleverwijzing1">
    <w:name w:val="Subtiele verwijzing1"/>
    <w:basedOn w:val="Standaardalinea-lettertype"/>
    <w:uiPriority w:val="31"/>
    <w:semiHidden/>
    <w:qFormat/>
    <w:rPr>
      <w:rFonts w:ascii="Century Gothic" w:hAnsi="Century Gothic"/>
      <w:smallCaps/>
      <w:color w:val="595959" w:themeColor="text1" w:themeTint="A6"/>
    </w:rPr>
  </w:style>
  <w:style w:type="character" w:customStyle="1" w:styleId="Subtielebenadrukking1">
    <w:name w:val="Subtiele benadrukking1"/>
    <w:basedOn w:val="Standaardalinea-lettertype"/>
    <w:uiPriority w:val="19"/>
    <w:semiHidden/>
    <w:qFormat/>
    <w:rPr>
      <w:rFonts w:ascii="Century Gothic" w:hAnsi="Century Gothic"/>
      <w:i/>
      <w:iCs/>
      <w:color w:val="404040" w:themeColor="text1" w:themeTint="BF"/>
    </w:rPr>
  </w:style>
  <w:style w:type="paragraph" w:customStyle="1" w:styleId="Bibliografie1">
    <w:name w:val="Bibliografie1"/>
    <w:basedOn w:val="Standaard"/>
    <w:next w:val="Standaard"/>
    <w:uiPriority w:val="37"/>
    <w:semiHidden/>
    <w:unhideWhenUsed/>
  </w:style>
  <w:style w:type="character" w:customStyle="1" w:styleId="Titelvanboek1">
    <w:name w:val="Titel van boek1"/>
    <w:basedOn w:val="Standaardalinea-lettertype"/>
    <w:uiPriority w:val="33"/>
    <w:semiHidden/>
    <w:qFormat/>
    <w:rPr>
      <w:rFonts w:ascii="Century Gothic" w:hAnsi="Century Gothic"/>
      <w:b/>
      <w:bCs/>
      <w:i/>
      <w:iCs/>
      <w:spacing w:val="5"/>
    </w:rPr>
  </w:style>
  <w:style w:type="character" w:customStyle="1" w:styleId="10">
    <w:name w:val="井号标签1"/>
    <w:basedOn w:val="Standaardalinea-lettertype"/>
    <w:uiPriority w:val="99"/>
    <w:semiHidden/>
    <w:unhideWhenUsed/>
    <w:rPr>
      <w:rFonts w:ascii="Century Gothic" w:hAnsi="Century Gothic"/>
      <w:color w:val="2B579A"/>
      <w:shd w:val="clear" w:color="auto" w:fill="E1DFDD"/>
    </w:rPr>
  </w:style>
  <w:style w:type="character" w:customStyle="1" w:styleId="BerichtkopChar">
    <w:name w:val="Berichtkop Char"/>
    <w:basedOn w:val="Standaardalinea-lettertype"/>
    <w:link w:val="Berichtkop"/>
    <w:uiPriority w:val="99"/>
    <w:semiHidden/>
    <w:rPr>
      <w:rFonts w:ascii="Century Gothic" w:eastAsiaTheme="majorEastAsia" w:hAnsi="Century Gothic" w:cstheme="majorBidi"/>
      <w:shd w:val="pct20" w:color="auto" w:fill="auto"/>
    </w:rPr>
  </w:style>
  <w:style w:type="paragraph" w:styleId="Lijstalinea">
    <w:name w:val="List Paragraph"/>
    <w:basedOn w:val="Standaard"/>
    <w:uiPriority w:val="34"/>
    <w:semiHidden/>
    <w:qFormat/>
    <w:pPr>
      <w:ind w:left="720"/>
      <w:contextualSpacing/>
    </w:pPr>
  </w:style>
  <w:style w:type="character" w:customStyle="1" w:styleId="MacrotekstChar">
    <w:name w:val="Macrotekst Char"/>
    <w:basedOn w:val="Standaardalinea-lettertype"/>
    <w:link w:val="Macrotekst"/>
    <w:uiPriority w:val="99"/>
    <w:semiHidden/>
    <w:rPr>
      <w:rFonts w:ascii="Consolas" w:hAnsi="Consolas"/>
      <w:sz w:val="20"/>
      <w:szCs w:val="20"/>
    </w:rPr>
  </w:style>
  <w:style w:type="character" w:customStyle="1" w:styleId="EindnoottekstChar">
    <w:name w:val="Eindnoottekst Char"/>
    <w:basedOn w:val="Standaardalinea-lettertype"/>
    <w:link w:val="Eindnoottekst"/>
    <w:uiPriority w:val="99"/>
    <w:semiHidden/>
    <w:rPr>
      <w:rFonts w:ascii="Century Gothic" w:hAnsi="Century Gothic"/>
      <w:sz w:val="20"/>
      <w:szCs w:val="20"/>
    </w:rPr>
  </w:style>
  <w:style w:type="paragraph" w:styleId="Citaat">
    <w:name w:val="Quote"/>
    <w:basedOn w:val="Standaard"/>
    <w:next w:val="Standaard"/>
    <w:link w:val="CitaatChar"/>
    <w:uiPriority w:val="29"/>
    <w:semiHidden/>
    <w:qFormat/>
    <w:pPr>
      <w:spacing w:before="200" w:after="160"/>
      <w:ind w:left="864" w:right="864"/>
      <w:jc w:val="center"/>
    </w:pPr>
    <w:rPr>
      <w:i/>
      <w:iCs/>
      <w:color w:val="404040" w:themeColor="text1" w:themeTint="BF"/>
    </w:rPr>
  </w:style>
  <w:style w:type="character" w:customStyle="1" w:styleId="CitaatChar">
    <w:name w:val="Citaat Char"/>
    <w:basedOn w:val="Standaardalinea-lettertype"/>
    <w:link w:val="Citaat"/>
    <w:uiPriority w:val="29"/>
    <w:semiHidden/>
    <w:rPr>
      <w:rFonts w:ascii="Century Gothic" w:hAnsi="Century Gothic"/>
      <w:i/>
      <w:iCs/>
      <w:color w:val="404040" w:themeColor="text1" w:themeTint="BF"/>
      <w:sz w:val="18"/>
      <w:szCs w:val="22"/>
    </w:rPr>
  </w:style>
  <w:style w:type="character" w:customStyle="1" w:styleId="TekstopmerkingChar">
    <w:name w:val="Tekst opmerking Char"/>
    <w:basedOn w:val="Standaardalinea-lettertype"/>
    <w:link w:val="Tekstopmerking"/>
    <w:uiPriority w:val="99"/>
    <w:semiHidden/>
    <w:rPr>
      <w:rFonts w:ascii="Century Gothic" w:hAnsi="Century Gothic"/>
      <w:sz w:val="20"/>
      <w:szCs w:val="20"/>
    </w:rPr>
  </w:style>
  <w:style w:type="character" w:customStyle="1" w:styleId="OnderwerpvanopmerkingChar">
    <w:name w:val="Onderwerp van opmerking Char"/>
    <w:basedOn w:val="TekstopmerkingChar"/>
    <w:link w:val="Onderwerpvanopmerking"/>
    <w:uiPriority w:val="99"/>
    <w:semiHidden/>
    <w:rPr>
      <w:rFonts w:ascii="Century Gothic" w:hAnsi="Century Gothic"/>
      <w:b/>
      <w:bCs/>
      <w:sz w:val="20"/>
      <w:szCs w:val="20"/>
    </w:rPr>
  </w:style>
  <w:style w:type="character" w:customStyle="1" w:styleId="DocumentstructuurChar">
    <w:name w:val="Documentstructuur Char"/>
    <w:basedOn w:val="Standaardalinea-lettertype"/>
    <w:link w:val="Documentstructuur"/>
    <w:uiPriority w:val="99"/>
    <w:semiHidden/>
    <w:rPr>
      <w:rFonts w:ascii="Microsoft YaHei UI" w:eastAsia="Microsoft YaHei UI" w:hAnsi="Microsoft YaHei UI"/>
      <w:sz w:val="18"/>
      <w:szCs w:val="18"/>
    </w:rPr>
  </w:style>
  <w:style w:type="character" w:customStyle="1" w:styleId="Kop5Char">
    <w:name w:val="Kop 5 Char"/>
    <w:basedOn w:val="Standaardalinea-lettertype"/>
    <w:link w:val="Kop5"/>
    <w:uiPriority w:val="9"/>
    <w:semiHidden/>
    <w:rPr>
      <w:rFonts w:ascii="Century Gothic" w:eastAsiaTheme="majorEastAsia" w:hAnsi="Century Gothic" w:cstheme="majorBidi"/>
      <w:color w:val="548AB7" w:themeColor="accent1" w:themeShade="BF"/>
      <w:sz w:val="18"/>
      <w:szCs w:val="22"/>
    </w:rPr>
  </w:style>
  <w:style w:type="character" w:customStyle="1" w:styleId="Kop6Char">
    <w:name w:val="Kop 6 Char"/>
    <w:basedOn w:val="Standaardalinea-lettertype"/>
    <w:link w:val="Kop6"/>
    <w:uiPriority w:val="9"/>
    <w:semiHidden/>
    <w:rPr>
      <w:rFonts w:ascii="Century Gothic" w:eastAsiaTheme="majorEastAsia" w:hAnsi="Century Gothic" w:cstheme="majorBidi"/>
      <w:color w:val="355D7E" w:themeColor="accent1" w:themeShade="80"/>
      <w:sz w:val="18"/>
      <w:szCs w:val="22"/>
    </w:rPr>
  </w:style>
  <w:style w:type="character" w:customStyle="1" w:styleId="Kop7Char">
    <w:name w:val="Kop 7 Char"/>
    <w:basedOn w:val="Standaardalinea-lettertype"/>
    <w:link w:val="Kop7"/>
    <w:uiPriority w:val="9"/>
    <w:semiHidden/>
    <w:rPr>
      <w:rFonts w:ascii="Century Gothic" w:eastAsiaTheme="majorEastAsia" w:hAnsi="Century Gothic" w:cstheme="majorBidi"/>
      <w:i/>
      <w:iCs/>
      <w:color w:val="355D7E" w:themeColor="accent1" w:themeShade="80"/>
      <w:sz w:val="18"/>
      <w:szCs w:val="22"/>
    </w:rPr>
  </w:style>
  <w:style w:type="character" w:customStyle="1" w:styleId="Kop8Char">
    <w:name w:val="Kop 8 Char"/>
    <w:basedOn w:val="Standaardalinea-lettertype"/>
    <w:link w:val="Kop8"/>
    <w:uiPriority w:val="9"/>
    <w:semiHidden/>
    <w:rPr>
      <w:rFonts w:ascii="Century Gothic" w:eastAsiaTheme="majorEastAsia" w:hAnsi="Century Gothic" w:cstheme="majorBidi"/>
      <w:color w:val="262626" w:themeColor="text1" w:themeTint="D9"/>
      <w:sz w:val="21"/>
      <w:szCs w:val="21"/>
    </w:rPr>
  </w:style>
  <w:style w:type="character" w:customStyle="1" w:styleId="Kop9Char">
    <w:name w:val="Kop 9 Char"/>
    <w:basedOn w:val="Standaardalinea-lettertype"/>
    <w:link w:val="Kop9"/>
    <w:uiPriority w:val="9"/>
    <w:semiHidden/>
    <w:rPr>
      <w:rFonts w:ascii="Century Gothic" w:eastAsiaTheme="majorEastAsia" w:hAnsi="Century Gothic" w:cstheme="majorBidi"/>
      <w:i/>
      <w:iCs/>
      <w:color w:val="262626" w:themeColor="text1" w:themeTint="D9"/>
      <w:sz w:val="21"/>
      <w:szCs w:val="21"/>
    </w:rPr>
  </w:style>
  <w:style w:type="table" w:customStyle="1" w:styleId="Onopgemaaktetabel11">
    <w:name w:val="Onopgemaakte tabel 11"/>
    <w:basedOn w:val="Standaardtabe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Onopgemaaktetabel21">
    <w:name w:val="Onopgemaakte tabel 21"/>
    <w:basedOn w:val="Standaardtabel"/>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Onopgemaaktetabel31">
    <w:name w:val="Onopgemaakte tabel 31"/>
    <w:basedOn w:val="Standaardtabel"/>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Onopgemaaktetabel41">
    <w:name w:val="Onopgemaakte tabel 41"/>
    <w:basedOn w:val="Standaardtabel"/>
    <w:uiPriority w:val="44"/>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Onopgemaaktetabel51">
    <w:name w:val="Onopgemaakte tabel 51"/>
    <w:basedOn w:val="Standaardtabel"/>
    <w:uiPriority w:val="45"/>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Geenafstand">
    <w:name w:val="No Spacing"/>
    <w:uiPriority w:val="1"/>
    <w:qFormat/>
    <w:rPr>
      <w:rFonts w:ascii="Century Gothic" w:hAnsi="Century Gothic"/>
      <w:sz w:val="18"/>
      <w:szCs w:val="22"/>
      <w:lang w:eastAsia="ja-JP"/>
    </w:rPr>
  </w:style>
  <w:style w:type="character" w:customStyle="1" w:styleId="Intensieveverwijzing1">
    <w:name w:val="Intensieve verwijzing1"/>
    <w:basedOn w:val="Standaardalinea-lettertype"/>
    <w:uiPriority w:val="32"/>
    <w:semiHidden/>
    <w:qFormat/>
    <w:rPr>
      <w:rFonts w:ascii="Century Gothic" w:hAnsi="Century Gothic"/>
      <w:b/>
      <w:bCs/>
      <w:smallCaps/>
      <w:color w:val="94B6D2" w:themeColor="accent1"/>
      <w:spacing w:val="5"/>
    </w:rPr>
  </w:style>
  <w:style w:type="paragraph" w:styleId="Duidelijkcitaat">
    <w:name w:val="Intense Quote"/>
    <w:basedOn w:val="Standaard"/>
    <w:next w:val="Standaard"/>
    <w:link w:val="DuidelijkcitaatChar"/>
    <w:uiPriority w:val="30"/>
    <w:semiHidden/>
    <w:qFormat/>
    <w:pPr>
      <w:pBdr>
        <w:top w:val="single" w:sz="4" w:space="10" w:color="94B6D2" w:themeColor="accent1"/>
        <w:bottom w:val="single" w:sz="4" w:space="10" w:color="94B6D2" w:themeColor="accent1"/>
      </w:pBdr>
      <w:spacing w:before="360" w:after="360"/>
      <w:ind w:left="864" w:right="864"/>
      <w:jc w:val="center"/>
    </w:pPr>
    <w:rPr>
      <w:i/>
      <w:iCs/>
      <w:color w:val="94B6D2" w:themeColor="accent1"/>
    </w:rPr>
  </w:style>
  <w:style w:type="character" w:customStyle="1" w:styleId="DuidelijkcitaatChar">
    <w:name w:val="Duidelijk citaat Char"/>
    <w:basedOn w:val="Standaardalinea-lettertype"/>
    <w:link w:val="Duidelijkcitaat"/>
    <w:uiPriority w:val="30"/>
    <w:semiHidden/>
    <w:rPr>
      <w:rFonts w:ascii="Century Gothic" w:hAnsi="Century Gothic"/>
      <w:i/>
      <w:iCs/>
      <w:color w:val="94B6D2" w:themeColor="accent1"/>
      <w:sz w:val="18"/>
      <w:szCs w:val="22"/>
    </w:rPr>
  </w:style>
  <w:style w:type="character" w:customStyle="1" w:styleId="Intensievebenadrukking1">
    <w:name w:val="Intensieve benadrukking1"/>
    <w:basedOn w:val="Standaardalinea-lettertype"/>
    <w:uiPriority w:val="21"/>
    <w:semiHidden/>
    <w:qFormat/>
    <w:rPr>
      <w:rFonts w:ascii="Century Gothic" w:hAnsi="Century Gothic"/>
      <w:i/>
      <w:iCs/>
      <w:color w:val="94B6D2" w:themeColor="accent1"/>
    </w:rPr>
  </w:style>
  <w:style w:type="character" w:customStyle="1" w:styleId="11">
    <w:name w:val="智能超链接1"/>
    <w:basedOn w:val="Standaardalinea-lettertype"/>
    <w:uiPriority w:val="99"/>
    <w:semiHidden/>
    <w:unhideWhenUsed/>
    <w:rPr>
      <w:rFonts w:ascii="Century Gothic" w:hAnsi="Century Gothic"/>
      <w:u w:val="dotted"/>
    </w:rPr>
  </w:style>
  <w:style w:type="character" w:customStyle="1" w:styleId="12">
    <w:name w:val="未处理的提及1"/>
    <w:basedOn w:val="Standaardalinea-lettertype"/>
    <w:uiPriority w:val="99"/>
    <w:semiHidden/>
    <w:unhideWhenUsed/>
    <w:rPr>
      <w:rFonts w:ascii="Century Gothic" w:hAnsi="Century Gothic"/>
      <w:color w:val="605E5C"/>
      <w:shd w:val="clear" w:color="auto" w:fill="E1DFDD"/>
    </w:rPr>
  </w:style>
  <w:style w:type="character" w:customStyle="1" w:styleId="PlattetekstChar">
    <w:name w:val="Platte tekst Char"/>
    <w:basedOn w:val="Standaardalinea-lettertype"/>
    <w:link w:val="Plattetekst"/>
    <w:uiPriority w:val="99"/>
    <w:semiHidden/>
    <w:rPr>
      <w:rFonts w:ascii="Century Gothic" w:hAnsi="Century Gothic"/>
      <w:sz w:val="18"/>
      <w:szCs w:val="22"/>
    </w:rPr>
  </w:style>
  <w:style w:type="character" w:customStyle="1" w:styleId="Plattetekst2Char">
    <w:name w:val="Platte tekst 2 Char"/>
    <w:basedOn w:val="Standaardalinea-lettertype"/>
    <w:link w:val="Plattetekst2"/>
    <w:uiPriority w:val="99"/>
    <w:semiHidden/>
    <w:rPr>
      <w:rFonts w:ascii="Century Gothic" w:hAnsi="Century Gothic"/>
      <w:sz w:val="18"/>
      <w:szCs w:val="22"/>
    </w:rPr>
  </w:style>
  <w:style w:type="character" w:customStyle="1" w:styleId="Plattetekst3Char">
    <w:name w:val="Platte tekst 3 Char"/>
    <w:basedOn w:val="Standaardalinea-lettertype"/>
    <w:link w:val="Plattetekst3"/>
    <w:uiPriority w:val="99"/>
    <w:semiHidden/>
    <w:rPr>
      <w:rFonts w:ascii="Century Gothic" w:hAnsi="Century Gothic"/>
      <w:sz w:val="16"/>
      <w:szCs w:val="16"/>
    </w:rPr>
  </w:style>
  <w:style w:type="character" w:customStyle="1" w:styleId="PlattetekstinspringenChar">
    <w:name w:val="Platte tekst inspringen Char"/>
    <w:basedOn w:val="Standaardalinea-lettertype"/>
    <w:link w:val="Plattetekstinspringen"/>
    <w:uiPriority w:val="99"/>
    <w:semiHidden/>
    <w:rPr>
      <w:rFonts w:ascii="Century Gothic" w:hAnsi="Century Gothic"/>
      <w:sz w:val="18"/>
      <w:szCs w:val="22"/>
    </w:rPr>
  </w:style>
  <w:style w:type="character" w:customStyle="1" w:styleId="Plattetekstinspringen2Char">
    <w:name w:val="Platte tekst inspringen 2 Char"/>
    <w:basedOn w:val="Standaardalinea-lettertype"/>
    <w:link w:val="Plattetekstinspringen2"/>
    <w:uiPriority w:val="99"/>
    <w:semiHidden/>
    <w:rPr>
      <w:rFonts w:ascii="Century Gothic" w:hAnsi="Century Gothic"/>
      <w:sz w:val="18"/>
      <w:szCs w:val="22"/>
    </w:rPr>
  </w:style>
  <w:style w:type="character" w:customStyle="1" w:styleId="Plattetekstinspringen3Char">
    <w:name w:val="Platte tekst inspringen 3 Char"/>
    <w:basedOn w:val="Standaardalinea-lettertype"/>
    <w:link w:val="Plattetekstinspringen3"/>
    <w:uiPriority w:val="99"/>
    <w:semiHidden/>
    <w:rPr>
      <w:rFonts w:ascii="Century Gothic" w:hAnsi="Century Gothic"/>
      <w:sz w:val="16"/>
      <w:szCs w:val="16"/>
    </w:rPr>
  </w:style>
  <w:style w:type="character" w:customStyle="1" w:styleId="PlatteteksteersteinspringingChar">
    <w:name w:val="Platte tekst eerste inspringing Char"/>
    <w:basedOn w:val="PlattetekstChar"/>
    <w:link w:val="Platteteksteersteinspringing"/>
    <w:uiPriority w:val="99"/>
    <w:semiHidden/>
    <w:rPr>
      <w:rFonts w:ascii="Century Gothic" w:hAnsi="Century Gothic"/>
      <w:sz w:val="18"/>
      <w:szCs w:val="22"/>
    </w:rPr>
  </w:style>
  <w:style w:type="character" w:customStyle="1" w:styleId="Platteteksteersteinspringing2Char">
    <w:name w:val="Platte tekst eerste inspringing 2 Char"/>
    <w:basedOn w:val="PlattetekstinspringenChar"/>
    <w:link w:val="Platteteksteersteinspringing2"/>
    <w:uiPriority w:val="99"/>
    <w:semiHidden/>
    <w:rPr>
      <w:rFonts w:ascii="Century Gothic" w:hAnsi="Century Gothic"/>
      <w:sz w:val="18"/>
      <w:szCs w:val="22"/>
    </w:rPr>
  </w:style>
  <w:style w:type="character" w:customStyle="1" w:styleId="NotitiekopChar">
    <w:name w:val="Notitiekop Char"/>
    <w:basedOn w:val="Standaardalinea-lettertype"/>
    <w:link w:val="Notitiekop"/>
    <w:uiPriority w:val="99"/>
    <w:semiHidden/>
    <w:rPr>
      <w:rFonts w:ascii="Century Gothic" w:hAnsi="Century Gothic"/>
      <w:sz w:val="18"/>
      <w:szCs w:val="22"/>
    </w:rPr>
  </w:style>
  <w:style w:type="table" w:customStyle="1" w:styleId="Lijsttabel1licht1">
    <w:name w:val="Lijsttabel 1 licht1"/>
    <w:basedOn w:val="Standaardtabel"/>
    <w:uiPriority w:val="46"/>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jsttabel1licht-Accent11">
    <w:name w:val="Lijsttabel 1 licht - Accent 11"/>
    <w:basedOn w:val="Standaardtabel"/>
    <w:uiPriority w:val="46"/>
    <w:tblPr/>
    <w:tblStylePr w:type="firstRow">
      <w:rPr>
        <w:b/>
        <w:bCs/>
      </w:rPr>
      <w:tblPr/>
      <w:tcPr>
        <w:tcBorders>
          <w:bottom w:val="single" w:sz="4" w:space="0" w:color="BED3E4" w:themeColor="accent1" w:themeTint="99"/>
        </w:tcBorders>
      </w:tcPr>
    </w:tblStylePr>
    <w:tblStylePr w:type="lastRow">
      <w:rPr>
        <w:b/>
        <w:bCs/>
      </w:rPr>
      <w:tblPr/>
      <w:tcPr>
        <w:tcBorders>
          <w:top w:val="single" w:sz="4" w:space="0" w:color="BED3E4" w:themeColor="accent1" w:themeTint="99"/>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customStyle="1" w:styleId="Lijsttabel1licht-Accent21">
    <w:name w:val="Lijsttabel 1 licht - Accent 21"/>
    <w:basedOn w:val="Standaardtabel"/>
    <w:uiPriority w:val="46"/>
    <w:tblPr/>
    <w:tblStylePr w:type="firstRow">
      <w:rPr>
        <w:b/>
        <w:bCs/>
      </w:rPr>
      <w:tblPr/>
      <w:tcPr>
        <w:tcBorders>
          <w:bottom w:val="single" w:sz="4" w:space="0" w:color="EAB290" w:themeColor="accent2" w:themeTint="99"/>
        </w:tcBorders>
      </w:tcPr>
    </w:tblStylePr>
    <w:tblStylePr w:type="lastRow">
      <w:rPr>
        <w:b/>
        <w:bCs/>
      </w:rPr>
      <w:tblPr/>
      <w:tcPr>
        <w:tcBorders>
          <w:top w:val="sing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customStyle="1" w:styleId="Lijsttabel1licht-Accent31">
    <w:name w:val="Lijsttabel 1 licht - Accent 31"/>
    <w:basedOn w:val="Standaardtabel"/>
    <w:uiPriority w:val="46"/>
    <w:tblPr/>
    <w:tblStylePr w:type="firstRow">
      <w:rPr>
        <w:b/>
        <w:bCs/>
      </w:rPr>
      <w:tblPr/>
      <w:tcPr>
        <w:tcBorders>
          <w:bottom w:val="single" w:sz="4" w:space="0" w:color="C8CCB3" w:themeColor="accent3" w:themeTint="99"/>
        </w:tcBorders>
      </w:tcPr>
    </w:tblStylePr>
    <w:tblStylePr w:type="lastRow">
      <w:rPr>
        <w:b/>
        <w:bCs/>
      </w:rPr>
      <w:tblPr/>
      <w:tcPr>
        <w:tcBorders>
          <w:top w:val="sing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customStyle="1" w:styleId="Lijsttabel1licht-Accent41">
    <w:name w:val="Lijsttabel 1 licht - Accent 41"/>
    <w:basedOn w:val="Standaardtabel"/>
    <w:uiPriority w:val="46"/>
    <w:tblPr/>
    <w:tblStylePr w:type="firstRow">
      <w:rPr>
        <w:b/>
        <w:bCs/>
      </w:rPr>
      <w:tblPr/>
      <w:tcPr>
        <w:tcBorders>
          <w:bottom w:val="single" w:sz="4" w:space="0" w:color="E7D09D" w:themeColor="accent4" w:themeTint="99"/>
        </w:tcBorders>
      </w:tcPr>
    </w:tblStylePr>
    <w:tblStylePr w:type="lastRow">
      <w:rPr>
        <w:b/>
        <w:bCs/>
      </w:rPr>
      <w:tblPr/>
      <w:tcPr>
        <w:tcBorders>
          <w:top w:val="sing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customStyle="1" w:styleId="Lijsttabel1licht-Accent51">
    <w:name w:val="Lijsttabel 1 licht - Accent 51"/>
    <w:basedOn w:val="Standaardtabel"/>
    <w:uiPriority w:val="46"/>
    <w:tblPr/>
    <w:tblStylePr w:type="firstRow">
      <w:rPr>
        <w:b/>
        <w:bCs/>
      </w:rPr>
      <w:tblPr/>
      <w:tcPr>
        <w:tcBorders>
          <w:bottom w:val="single" w:sz="4" w:space="0" w:color="AFCAC4" w:themeColor="accent5" w:themeTint="99"/>
        </w:tcBorders>
      </w:tcPr>
    </w:tblStylePr>
    <w:tblStylePr w:type="lastRow">
      <w:rPr>
        <w:b/>
        <w:bCs/>
      </w:rPr>
      <w:tblPr/>
      <w:tcPr>
        <w:tcBorders>
          <w:top w:val="single" w:sz="4" w:space="0" w:color="AFCAC4" w:themeColor="accent5" w:themeTint="99"/>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customStyle="1" w:styleId="Lijsttabel1licht-Accent61">
    <w:name w:val="Lijsttabel 1 licht - Accent 61"/>
    <w:basedOn w:val="Standaardtabel"/>
    <w:uiPriority w:val="46"/>
    <w:tblPr/>
    <w:tblStylePr w:type="firstRow">
      <w:rPr>
        <w:b/>
        <w:bCs/>
      </w:rPr>
      <w:tblPr/>
      <w:tcPr>
        <w:tcBorders>
          <w:bottom w:val="single" w:sz="4" w:space="0" w:color="C0BABA" w:themeColor="accent6" w:themeTint="99"/>
        </w:tcBorders>
      </w:tcPr>
    </w:tblStylePr>
    <w:tblStylePr w:type="lastRow">
      <w:rPr>
        <w:b/>
        <w:bCs/>
      </w:rPr>
      <w:tblPr/>
      <w:tcPr>
        <w:tcBorders>
          <w:top w:val="sing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customStyle="1" w:styleId="Lijsttabel21">
    <w:name w:val="Lijsttabel 21"/>
    <w:basedOn w:val="Standaardtabel"/>
    <w:uiPriority w:val="47"/>
    <w:tblPr>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jsttabel2-Accent11">
    <w:name w:val="Lijsttabel 2 - Accent 11"/>
    <w:basedOn w:val="Standaardtabel"/>
    <w:uiPriority w:val="47"/>
    <w:tblPr>
      <w:tblBorders>
        <w:top w:val="single" w:sz="4" w:space="0" w:color="BED3E4" w:themeColor="accent1" w:themeTint="99"/>
        <w:bottom w:val="single" w:sz="4" w:space="0" w:color="BED3E4" w:themeColor="accent1" w:themeTint="99"/>
        <w:insideH w:val="single" w:sz="4" w:space="0" w:color="BED3E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customStyle="1" w:styleId="Lijsttabel2-Accent21">
    <w:name w:val="Lijsttabel 2 - Accent 21"/>
    <w:basedOn w:val="Standaardtabel"/>
    <w:uiPriority w:val="47"/>
    <w:tblPr>
      <w:tblBorders>
        <w:top w:val="single" w:sz="4" w:space="0" w:color="EAB290" w:themeColor="accent2" w:themeTint="99"/>
        <w:bottom w:val="single" w:sz="4" w:space="0" w:color="EAB290" w:themeColor="accent2" w:themeTint="99"/>
        <w:insideH w:val="single" w:sz="4" w:space="0" w:color="EAB29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customStyle="1" w:styleId="Lijsttabel2-Accent31">
    <w:name w:val="Lijsttabel 2 - Accent 31"/>
    <w:basedOn w:val="Standaardtabel"/>
    <w:uiPriority w:val="47"/>
    <w:tblPr>
      <w:tblBorders>
        <w:top w:val="single" w:sz="4" w:space="0" w:color="C8CCB3" w:themeColor="accent3" w:themeTint="99"/>
        <w:bottom w:val="single" w:sz="4" w:space="0" w:color="C8CCB3" w:themeColor="accent3" w:themeTint="99"/>
        <w:insideH w:val="single" w:sz="4" w:space="0" w:color="C8CCB3"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customStyle="1" w:styleId="Lijsttabel2-Accent41">
    <w:name w:val="Lijsttabel 2 - Accent 41"/>
    <w:basedOn w:val="Standaardtabel"/>
    <w:uiPriority w:val="47"/>
    <w:tblPr>
      <w:tblBorders>
        <w:top w:val="single" w:sz="4" w:space="0" w:color="E7D09D" w:themeColor="accent4" w:themeTint="99"/>
        <w:bottom w:val="single" w:sz="4" w:space="0" w:color="E7D09D" w:themeColor="accent4" w:themeTint="99"/>
        <w:insideH w:val="single" w:sz="4" w:space="0" w:color="E7D09D"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customStyle="1" w:styleId="Lijsttabel2-Accent51">
    <w:name w:val="Lijsttabel 2 - Accent 51"/>
    <w:basedOn w:val="Standaardtabel"/>
    <w:uiPriority w:val="47"/>
    <w:tblPr>
      <w:tblBorders>
        <w:top w:val="single" w:sz="4" w:space="0" w:color="AFCAC4" w:themeColor="accent5" w:themeTint="99"/>
        <w:bottom w:val="single" w:sz="4" w:space="0" w:color="AFCAC4" w:themeColor="accent5" w:themeTint="99"/>
        <w:insideH w:val="single" w:sz="4" w:space="0" w:color="AFCAC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customStyle="1" w:styleId="Lijsttabel2-Accent61">
    <w:name w:val="Lijsttabel 2 - Accent 61"/>
    <w:basedOn w:val="Standaardtabel"/>
    <w:uiPriority w:val="47"/>
    <w:tblPr>
      <w:tblBorders>
        <w:top w:val="single" w:sz="4" w:space="0" w:color="C0BABA" w:themeColor="accent6" w:themeTint="99"/>
        <w:bottom w:val="single" w:sz="4" w:space="0" w:color="C0BABA" w:themeColor="accent6" w:themeTint="99"/>
        <w:insideH w:val="single" w:sz="4" w:space="0" w:color="C0BABA"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customStyle="1" w:styleId="Lijsttabel31">
    <w:name w:val="Lijsttabel 31"/>
    <w:basedOn w:val="Standaardtabel"/>
    <w:uiPriority w:val="48"/>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jsttabel3-Accent11">
    <w:name w:val="Lijsttabel 3 - Accent 11"/>
    <w:basedOn w:val="Standaardtabel"/>
    <w:uiPriority w:val="48"/>
    <w:tblPr>
      <w:tblBorders>
        <w:top w:val="single" w:sz="4" w:space="0" w:color="94B6D2" w:themeColor="accent1"/>
        <w:left w:val="single" w:sz="4" w:space="0" w:color="94B6D2" w:themeColor="accent1"/>
        <w:bottom w:val="single" w:sz="4" w:space="0" w:color="94B6D2" w:themeColor="accent1"/>
        <w:right w:val="single" w:sz="4" w:space="0" w:color="94B6D2" w:themeColor="accent1"/>
      </w:tblBorders>
    </w:tblPr>
    <w:tblStylePr w:type="firstRow">
      <w:rPr>
        <w:b/>
        <w:bCs/>
        <w:color w:val="FFFFFF" w:themeColor="background1"/>
      </w:rPr>
      <w:tblPr/>
      <w:tcPr>
        <w:shd w:val="clear" w:color="auto" w:fill="94B6D2" w:themeFill="accent1"/>
      </w:tcPr>
    </w:tblStylePr>
    <w:tblStylePr w:type="lastRow">
      <w:rPr>
        <w:b/>
        <w:bCs/>
      </w:rPr>
      <w:tblPr/>
      <w:tcPr>
        <w:tcBorders>
          <w:top w:val="double" w:sz="4" w:space="0" w:color="94B6D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4B6D2" w:themeColor="accent1"/>
          <w:right w:val="single" w:sz="4" w:space="0" w:color="94B6D2" w:themeColor="accent1"/>
        </w:tcBorders>
      </w:tcPr>
    </w:tblStylePr>
    <w:tblStylePr w:type="band1Horz">
      <w:tblPr/>
      <w:tcPr>
        <w:tcBorders>
          <w:top w:val="single" w:sz="4" w:space="0" w:color="94B6D2" w:themeColor="accent1"/>
          <w:bottom w:val="single" w:sz="4" w:space="0" w:color="94B6D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B6D2" w:themeColor="accent1"/>
          <w:left w:val="nil"/>
        </w:tcBorders>
      </w:tcPr>
    </w:tblStylePr>
    <w:tblStylePr w:type="swCell">
      <w:tblPr/>
      <w:tcPr>
        <w:tcBorders>
          <w:top w:val="double" w:sz="4" w:space="0" w:color="94B6D2" w:themeColor="accent1"/>
          <w:right w:val="nil"/>
        </w:tcBorders>
      </w:tcPr>
    </w:tblStylePr>
  </w:style>
  <w:style w:type="table" w:customStyle="1" w:styleId="Lijsttabel3-Accent21">
    <w:name w:val="Lijsttabel 3 - Accent 21"/>
    <w:basedOn w:val="Standaardtabel"/>
    <w:uiPriority w:val="48"/>
    <w:tblPr>
      <w:tblBorders>
        <w:top w:val="single" w:sz="4" w:space="0" w:color="DD8047" w:themeColor="accent2"/>
        <w:left w:val="single" w:sz="4" w:space="0" w:color="DD8047" w:themeColor="accent2"/>
        <w:bottom w:val="single" w:sz="4" w:space="0" w:color="DD8047" w:themeColor="accent2"/>
        <w:right w:val="single" w:sz="4" w:space="0" w:color="DD8047" w:themeColor="accent2"/>
      </w:tblBorders>
    </w:tblPr>
    <w:tblStylePr w:type="firstRow">
      <w:rPr>
        <w:b/>
        <w:bCs/>
        <w:color w:val="FFFFFF" w:themeColor="background1"/>
      </w:rPr>
      <w:tblPr/>
      <w:tcPr>
        <w:shd w:val="clear" w:color="auto" w:fill="DD8047" w:themeFill="accent2"/>
      </w:tcPr>
    </w:tblStylePr>
    <w:tblStylePr w:type="lastRow">
      <w:rPr>
        <w:b/>
        <w:bCs/>
      </w:rPr>
      <w:tblPr/>
      <w:tcPr>
        <w:tcBorders>
          <w:top w:val="double" w:sz="4" w:space="0" w:color="DD804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D8047" w:themeColor="accent2"/>
          <w:right w:val="single" w:sz="4" w:space="0" w:color="DD8047" w:themeColor="accent2"/>
        </w:tcBorders>
      </w:tcPr>
    </w:tblStylePr>
    <w:tblStylePr w:type="band1Horz">
      <w:tblPr/>
      <w:tcPr>
        <w:tcBorders>
          <w:top w:val="single" w:sz="4" w:space="0" w:color="DD8047" w:themeColor="accent2"/>
          <w:bottom w:val="single" w:sz="4" w:space="0" w:color="DD804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D8047" w:themeColor="accent2"/>
          <w:left w:val="nil"/>
        </w:tcBorders>
      </w:tcPr>
    </w:tblStylePr>
    <w:tblStylePr w:type="swCell">
      <w:tblPr/>
      <w:tcPr>
        <w:tcBorders>
          <w:top w:val="double" w:sz="4" w:space="0" w:color="DD8047" w:themeColor="accent2"/>
          <w:right w:val="nil"/>
        </w:tcBorders>
      </w:tcPr>
    </w:tblStylePr>
  </w:style>
  <w:style w:type="table" w:customStyle="1" w:styleId="Lijsttabel3-Accent31">
    <w:name w:val="Lijsttabel 3 - Accent 31"/>
    <w:basedOn w:val="Standaardtabel"/>
    <w:uiPriority w:val="48"/>
    <w:tblPr>
      <w:tblBorders>
        <w:top w:val="single" w:sz="4" w:space="0" w:color="A5AB81" w:themeColor="accent3"/>
        <w:left w:val="single" w:sz="4" w:space="0" w:color="A5AB81" w:themeColor="accent3"/>
        <w:bottom w:val="single" w:sz="4" w:space="0" w:color="A5AB81" w:themeColor="accent3"/>
        <w:right w:val="single" w:sz="4" w:space="0" w:color="A5AB81" w:themeColor="accent3"/>
      </w:tblBorders>
    </w:tblPr>
    <w:tblStylePr w:type="firstRow">
      <w:rPr>
        <w:b/>
        <w:bCs/>
        <w:color w:val="FFFFFF" w:themeColor="background1"/>
      </w:rPr>
      <w:tblPr/>
      <w:tcPr>
        <w:shd w:val="clear" w:color="auto" w:fill="A5AB81" w:themeFill="accent3"/>
      </w:tcPr>
    </w:tblStylePr>
    <w:tblStylePr w:type="lastRow">
      <w:rPr>
        <w:b/>
        <w:bCs/>
      </w:rPr>
      <w:tblPr/>
      <w:tcPr>
        <w:tcBorders>
          <w:top w:val="double" w:sz="4" w:space="0" w:color="A5AB8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B81" w:themeColor="accent3"/>
          <w:right w:val="single" w:sz="4" w:space="0" w:color="A5AB81" w:themeColor="accent3"/>
        </w:tcBorders>
      </w:tcPr>
    </w:tblStylePr>
    <w:tblStylePr w:type="band1Horz">
      <w:tblPr/>
      <w:tcPr>
        <w:tcBorders>
          <w:top w:val="single" w:sz="4" w:space="0" w:color="A5AB81" w:themeColor="accent3"/>
          <w:bottom w:val="single" w:sz="4" w:space="0" w:color="A5AB8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B81" w:themeColor="accent3"/>
          <w:left w:val="nil"/>
        </w:tcBorders>
      </w:tcPr>
    </w:tblStylePr>
    <w:tblStylePr w:type="swCell">
      <w:tblPr/>
      <w:tcPr>
        <w:tcBorders>
          <w:top w:val="double" w:sz="4" w:space="0" w:color="A5AB81" w:themeColor="accent3"/>
          <w:right w:val="nil"/>
        </w:tcBorders>
      </w:tcPr>
    </w:tblStylePr>
  </w:style>
  <w:style w:type="table" w:customStyle="1" w:styleId="Lijsttabel3-Accent41">
    <w:name w:val="Lijsttabel 3 - Accent 41"/>
    <w:basedOn w:val="Standaardtabel"/>
    <w:uiPriority w:val="48"/>
    <w:tblPr>
      <w:tblBorders>
        <w:top w:val="single" w:sz="4" w:space="0" w:color="D8B25C" w:themeColor="accent4"/>
        <w:left w:val="single" w:sz="4" w:space="0" w:color="D8B25C" w:themeColor="accent4"/>
        <w:bottom w:val="single" w:sz="4" w:space="0" w:color="D8B25C" w:themeColor="accent4"/>
        <w:right w:val="single" w:sz="4" w:space="0" w:color="D8B25C" w:themeColor="accent4"/>
      </w:tblBorders>
    </w:tblPr>
    <w:tblStylePr w:type="firstRow">
      <w:rPr>
        <w:b/>
        <w:bCs/>
        <w:color w:val="FFFFFF" w:themeColor="background1"/>
      </w:rPr>
      <w:tblPr/>
      <w:tcPr>
        <w:shd w:val="clear" w:color="auto" w:fill="D8B25C" w:themeFill="accent4"/>
      </w:tcPr>
    </w:tblStylePr>
    <w:tblStylePr w:type="lastRow">
      <w:rPr>
        <w:b/>
        <w:bCs/>
      </w:rPr>
      <w:tblPr/>
      <w:tcPr>
        <w:tcBorders>
          <w:top w:val="double" w:sz="4" w:space="0" w:color="D8B25C"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8B25C" w:themeColor="accent4"/>
          <w:right w:val="single" w:sz="4" w:space="0" w:color="D8B25C" w:themeColor="accent4"/>
        </w:tcBorders>
      </w:tcPr>
    </w:tblStylePr>
    <w:tblStylePr w:type="band1Horz">
      <w:tblPr/>
      <w:tcPr>
        <w:tcBorders>
          <w:top w:val="single" w:sz="4" w:space="0" w:color="D8B25C" w:themeColor="accent4"/>
          <w:bottom w:val="single" w:sz="4" w:space="0" w:color="D8B25C"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8B25C" w:themeColor="accent4"/>
          <w:left w:val="nil"/>
        </w:tcBorders>
      </w:tcPr>
    </w:tblStylePr>
    <w:tblStylePr w:type="swCell">
      <w:tblPr/>
      <w:tcPr>
        <w:tcBorders>
          <w:top w:val="double" w:sz="4" w:space="0" w:color="D8B25C" w:themeColor="accent4"/>
          <w:right w:val="nil"/>
        </w:tcBorders>
      </w:tcPr>
    </w:tblStylePr>
  </w:style>
  <w:style w:type="table" w:customStyle="1" w:styleId="Lijsttabel3-Accent51">
    <w:name w:val="Lijsttabel 3 - Accent 51"/>
    <w:basedOn w:val="Standaardtabel"/>
    <w:uiPriority w:val="48"/>
    <w:tblPr>
      <w:tblBorders>
        <w:top w:val="single" w:sz="4" w:space="0" w:color="7BA79D" w:themeColor="accent5"/>
        <w:left w:val="single" w:sz="4" w:space="0" w:color="7BA79D" w:themeColor="accent5"/>
        <w:bottom w:val="single" w:sz="4" w:space="0" w:color="7BA79D" w:themeColor="accent5"/>
        <w:right w:val="single" w:sz="4" w:space="0" w:color="7BA79D" w:themeColor="accent5"/>
      </w:tblBorders>
    </w:tblPr>
    <w:tblStylePr w:type="firstRow">
      <w:rPr>
        <w:b/>
        <w:bCs/>
        <w:color w:val="FFFFFF" w:themeColor="background1"/>
      </w:rPr>
      <w:tblPr/>
      <w:tcPr>
        <w:shd w:val="clear" w:color="auto" w:fill="7BA79D" w:themeFill="accent5"/>
      </w:tcPr>
    </w:tblStylePr>
    <w:tblStylePr w:type="lastRow">
      <w:rPr>
        <w:b/>
        <w:bCs/>
      </w:rPr>
      <w:tblPr/>
      <w:tcPr>
        <w:tcBorders>
          <w:top w:val="double" w:sz="4" w:space="0" w:color="7BA79D"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BA79D" w:themeColor="accent5"/>
          <w:right w:val="single" w:sz="4" w:space="0" w:color="7BA79D" w:themeColor="accent5"/>
        </w:tcBorders>
      </w:tcPr>
    </w:tblStylePr>
    <w:tblStylePr w:type="band1Horz">
      <w:tblPr/>
      <w:tcPr>
        <w:tcBorders>
          <w:top w:val="single" w:sz="4" w:space="0" w:color="7BA79D" w:themeColor="accent5"/>
          <w:bottom w:val="single" w:sz="4" w:space="0" w:color="7BA79D"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BA79D" w:themeColor="accent5"/>
          <w:left w:val="nil"/>
        </w:tcBorders>
      </w:tcPr>
    </w:tblStylePr>
    <w:tblStylePr w:type="swCell">
      <w:tblPr/>
      <w:tcPr>
        <w:tcBorders>
          <w:top w:val="double" w:sz="4" w:space="0" w:color="7BA79D" w:themeColor="accent5"/>
          <w:right w:val="nil"/>
        </w:tcBorders>
      </w:tcPr>
    </w:tblStylePr>
  </w:style>
  <w:style w:type="table" w:customStyle="1" w:styleId="Lijsttabel3-Accent61">
    <w:name w:val="Lijsttabel 3 - Accent 61"/>
    <w:basedOn w:val="Standaardtabel"/>
    <w:uiPriority w:val="48"/>
    <w:tblPr>
      <w:tblBorders>
        <w:top w:val="single" w:sz="4" w:space="0" w:color="968C8C" w:themeColor="accent6"/>
        <w:left w:val="single" w:sz="4" w:space="0" w:color="968C8C" w:themeColor="accent6"/>
        <w:bottom w:val="single" w:sz="4" w:space="0" w:color="968C8C" w:themeColor="accent6"/>
        <w:right w:val="single" w:sz="4" w:space="0" w:color="968C8C" w:themeColor="accent6"/>
      </w:tblBorders>
    </w:tblPr>
    <w:tblStylePr w:type="firstRow">
      <w:rPr>
        <w:b/>
        <w:bCs/>
        <w:color w:val="FFFFFF" w:themeColor="background1"/>
      </w:rPr>
      <w:tblPr/>
      <w:tcPr>
        <w:shd w:val="clear" w:color="auto" w:fill="968C8C" w:themeFill="accent6"/>
      </w:tcPr>
    </w:tblStylePr>
    <w:tblStylePr w:type="lastRow">
      <w:rPr>
        <w:b/>
        <w:bCs/>
      </w:rPr>
      <w:tblPr/>
      <w:tcPr>
        <w:tcBorders>
          <w:top w:val="double" w:sz="4" w:space="0" w:color="968C8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8C8C" w:themeColor="accent6"/>
          <w:right w:val="single" w:sz="4" w:space="0" w:color="968C8C" w:themeColor="accent6"/>
        </w:tcBorders>
      </w:tcPr>
    </w:tblStylePr>
    <w:tblStylePr w:type="band1Horz">
      <w:tblPr/>
      <w:tcPr>
        <w:tcBorders>
          <w:top w:val="single" w:sz="4" w:space="0" w:color="968C8C" w:themeColor="accent6"/>
          <w:bottom w:val="single" w:sz="4" w:space="0" w:color="968C8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8C8C" w:themeColor="accent6"/>
          <w:left w:val="nil"/>
        </w:tcBorders>
      </w:tcPr>
    </w:tblStylePr>
    <w:tblStylePr w:type="swCell">
      <w:tblPr/>
      <w:tcPr>
        <w:tcBorders>
          <w:top w:val="double" w:sz="4" w:space="0" w:color="968C8C" w:themeColor="accent6"/>
          <w:right w:val="nil"/>
        </w:tcBorders>
      </w:tcPr>
    </w:tblStylePr>
  </w:style>
  <w:style w:type="table" w:customStyle="1" w:styleId="Lijsttabel41">
    <w:name w:val="Lijsttabel 41"/>
    <w:basedOn w:val="Standaardtabel"/>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jsttabel4-Accent11">
    <w:name w:val="Lijsttabel 4 - Accent 11"/>
    <w:basedOn w:val="Standaardtabel"/>
    <w:uiPriority w:val="49"/>
    <w:tblPr>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tblBorders>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tcBorders>
        <w:shd w:val="clear" w:color="auto" w:fill="94B6D2" w:themeFill="accent1"/>
      </w:tcPr>
    </w:tblStylePr>
    <w:tblStylePr w:type="lastRow">
      <w:rPr>
        <w:b/>
        <w:bCs/>
      </w:rPr>
      <w:tblPr/>
      <w:tcPr>
        <w:tcBorders>
          <w:top w:val="double" w:sz="4" w:space="0" w:color="BED3E4" w:themeColor="accent1" w:themeTint="99"/>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customStyle="1" w:styleId="Lijsttabel4-Accent21">
    <w:name w:val="Lijsttabel 4 - Accent 21"/>
    <w:basedOn w:val="Standaardtabel"/>
    <w:uiPriority w:val="49"/>
    <w:tblPr>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tblBorders>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tcBorders>
        <w:shd w:val="clear" w:color="auto" w:fill="DD8047" w:themeFill="accent2"/>
      </w:tcPr>
    </w:tblStylePr>
    <w:tblStylePr w:type="lastRow">
      <w:rPr>
        <w:b/>
        <w:bCs/>
      </w:rPr>
      <w:tblPr/>
      <w:tcPr>
        <w:tcBorders>
          <w:top w:val="doub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customStyle="1" w:styleId="Lijsttabel4-Accent31">
    <w:name w:val="Lijsttabel 4 - Accent 31"/>
    <w:basedOn w:val="Standaardtabel"/>
    <w:uiPriority w:val="49"/>
    <w:tblPr>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tblBorders>
    </w:tblPr>
    <w:tblStylePr w:type="firstRow">
      <w:rPr>
        <w:b/>
        <w:bCs/>
        <w:color w:val="FFFFFF" w:themeColor="background1"/>
      </w:rPr>
      <w:tblPr/>
      <w:tcPr>
        <w:tcBorders>
          <w:top w:val="single" w:sz="4" w:space="0" w:color="A5AB81" w:themeColor="accent3"/>
          <w:left w:val="single" w:sz="4" w:space="0" w:color="A5AB81" w:themeColor="accent3"/>
          <w:bottom w:val="single" w:sz="4" w:space="0" w:color="A5AB81" w:themeColor="accent3"/>
          <w:right w:val="single" w:sz="4" w:space="0" w:color="A5AB81" w:themeColor="accent3"/>
          <w:insideH w:val="nil"/>
        </w:tcBorders>
        <w:shd w:val="clear" w:color="auto" w:fill="A5AB81" w:themeFill="accent3"/>
      </w:tcPr>
    </w:tblStylePr>
    <w:tblStylePr w:type="lastRow">
      <w:rPr>
        <w:b/>
        <w:bCs/>
      </w:rPr>
      <w:tblPr/>
      <w:tcPr>
        <w:tcBorders>
          <w:top w:val="doub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customStyle="1" w:styleId="Lijsttabel4-Accent41">
    <w:name w:val="Lijsttabel 4 - Accent 41"/>
    <w:basedOn w:val="Standaardtabel"/>
    <w:uiPriority w:val="49"/>
    <w:tblPr>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tblBorders>
    </w:tblPr>
    <w:tblStylePr w:type="firstRow">
      <w:rPr>
        <w:b/>
        <w:bCs/>
        <w:color w:val="FFFFFF" w:themeColor="background1"/>
      </w:rPr>
      <w:tblPr/>
      <w:tcPr>
        <w:tcBorders>
          <w:top w:val="single" w:sz="4" w:space="0" w:color="D8B25C" w:themeColor="accent4"/>
          <w:left w:val="single" w:sz="4" w:space="0" w:color="D8B25C" w:themeColor="accent4"/>
          <w:bottom w:val="single" w:sz="4" w:space="0" w:color="D8B25C" w:themeColor="accent4"/>
          <w:right w:val="single" w:sz="4" w:space="0" w:color="D8B25C" w:themeColor="accent4"/>
          <w:insideH w:val="nil"/>
        </w:tcBorders>
        <w:shd w:val="clear" w:color="auto" w:fill="D8B25C" w:themeFill="accent4"/>
      </w:tcPr>
    </w:tblStylePr>
    <w:tblStylePr w:type="lastRow">
      <w:rPr>
        <w:b/>
        <w:bCs/>
      </w:rPr>
      <w:tblPr/>
      <w:tcPr>
        <w:tcBorders>
          <w:top w:val="doub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customStyle="1" w:styleId="Lijsttabel4-Accent51">
    <w:name w:val="Lijsttabel 4 - Accent 51"/>
    <w:basedOn w:val="Standaardtabel"/>
    <w:uiPriority w:val="49"/>
    <w:tblPr>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tblBorders>
    </w:tblPr>
    <w:tblStylePr w:type="firstRow">
      <w:rPr>
        <w:b/>
        <w:bCs/>
        <w:color w:val="FFFFFF" w:themeColor="background1"/>
      </w:rPr>
      <w:tblPr/>
      <w:tcPr>
        <w:tcBorders>
          <w:top w:val="single" w:sz="4" w:space="0" w:color="7BA79D" w:themeColor="accent5"/>
          <w:left w:val="single" w:sz="4" w:space="0" w:color="7BA79D" w:themeColor="accent5"/>
          <w:bottom w:val="single" w:sz="4" w:space="0" w:color="7BA79D" w:themeColor="accent5"/>
          <w:right w:val="single" w:sz="4" w:space="0" w:color="7BA79D" w:themeColor="accent5"/>
          <w:insideH w:val="nil"/>
        </w:tcBorders>
        <w:shd w:val="clear" w:color="auto" w:fill="7BA79D" w:themeFill="accent5"/>
      </w:tcPr>
    </w:tblStylePr>
    <w:tblStylePr w:type="lastRow">
      <w:rPr>
        <w:b/>
        <w:bCs/>
      </w:rPr>
      <w:tblPr/>
      <w:tcPr>
        <w:tcBorders>
          <w:top w:val="double" w:sz="4" w:space="0" w:color="AFCAC4" w:themeColor="accent5" w:themeTint="99"/>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customStyle="1" w:styleId="Lijsttabel4-Accent61">
    <w:name w:val="Lijsttabel 4 - Accent 61"/>
    <w:basedOn w:val="Standaardtabel"/>
    <w:uiPriority w:val="49"/>
    <w:tblPr>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tblBorders>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tcBorders>
        <w:shd w:val="clear" w:color="auto" w:fill="968C8C" w:themeFill="accent6"/>
      </w:tcPr>
    </w:tblStylePr>
    <w:tblStylePr w:type="lastRow">
      <w:rPr>
        <w:b/>
        <w:bCs/>
      </w:rPr>
      <w:tblPr/>
      <w:tcPr>
        <w:tcBorders>
          <w:top w:val="doub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customStyle="1" w:styleId="Lijsttabel5donker1">
    <w:name w:val="Lijsttabel 5 donker1"/>
    <w:basedOn w:val="Standaardtabel"/>
    <w:uiPriority w:val="50"/>
    <w:rPr>
      <w:color w:val="FFFFFF" w:themeColor="background1"/>
    </w:rPr>
    <w:tblPr>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jsttabel5donker-Accent11">
    <w:name w:val="Lijsttabel 5 donker - Accent 11"/>
    <w:basedOn w:val="Standaardtabel"/>
    <w:uiPriority w:val="50"/>
    <w:rPr>
      <w:color w:val="FFFFFF" w:themeColor="background1"/>
    </w:rPr>
    <w:tblPr>
      <w:tblBorders>
        <w:top w:val="single" w:sz="24" w:space="0" w:color="94B6D2" w:themeColor="accent1"/>
        <w:left w:val="single" w:sz="24" w:space="0" w:color="94B6D2" w:themeColor="accent1"/>
        <w:bottom w:val="single" w:sz="24" w:space="0" w:color="94B6D2" w:themeColor="accent1"/>
        <w:right w:val="single" w:sz="24" w:space="0" w:color="94B6D2" w:themeColor="accent1"/>
      </w:tblBorders>
    </w:tblPr>
    <w:tcPr>
      <w:shd w:val="clear" w:color="auto" w:fill="94B6D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jsttabel5donker-Accent21">
    <w:name w:val="Lijsttabel 5 donker - Accent 21"/>
    <w:basedOn w:val="Standaardtabel"/>
    <w:uiPriority w:val="50"/>
    <w:rPr>
      <w:color w:val="FFFFFF" w:themeColor="background1"/>
    </w:rPr>
    <w:tblPr>
      <w:tblBorders>
        <w:top w:val="single" w:sz="24" w:space="0" w:color="DD8047" w:themeColor="accent2"/>
        <w:left w:val="single" w:sz="24" w:space="0" w:color="DD8047" w:themeColor="accent2"/>
        <w:bottom w:val="single" w:sz="24" w:space="0" w:color="DD8047" w:themeColor="accent2"/>
        <w:right w:val="single" w:sz="24" w:space="0" w:color="DD8047" w:themeColor="accent2"/>
      </w:tblBorders>
    </w:tblPr>
    <w:tcPr>
      <w:shd w:val="clear" w:color="auto" w:fill="DD804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jsttabel5donker-Accent31">
    <w:name w:val="Lijsttabel 5 donker - Accent 31"/>
    <w:basedOn w:val="Standaardtabel"/>
    <w:uiPriority w:val="50"/>
    <w:rPr>
      <w:color w:val="FFFFFF" w:themeColor="background1"/>
    </w:rPr>
    <w:tblPr>
      <w:tblBorders>
        <w:top w:val="single" w:sz="24" w:space="0" w:color="A5AB81" w:themeColor="accent3"/>
        <w:left w:val="single" w:sz="24" w:space="0" w:color="A5AB81" w:themeColor="accent3"/>
        <w:bottom w:val="single" w:sz="24" w:space="0" w:color="A5AB81" w:themeColor="accent3"/>
        <w:right w:val="single" w:sz="24" w:space="0" w:color="A5AB81" w:themeColor="accent3"/>
      </w:tblBorders>
    </w:tblPr>
    <w:tcPr>
      <w:shd w:val="clear" w:color="auto" w:fill="A5AB8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jsttabel5donker-Accent41">
    <w:name w:val="Lijsttabel 5 donker - Accent 41"/>
    <w:basedOn w:val="Standaardtabel"/>
    <w:uiPriority w:val="50"/>
    <w:rPr>
      <w:color w:val="FFFFFF" w:themeColor="background1"/>
    </w:rPr>
    <w:tblPr>
      <w:tblBorders>
        <w:top w:val="single" w:sz="24" w:space="0" w:color="D8B25C" w:themeColor="accent4"/>
        <w:left w:val="single" w:sz="24" w:space="0" w:color="D8B25C" w:themeColor="accent4"/>
        <w:bottom w:val="single" w:sz="24" w:space="0" w:color="D8B25C" w:themeColor="accent4"/>
        <w:right w:val="single" w:sz="24" w:space="0" w:color="D8B25C" w:themeColor="accent4"/>
      </w:tblBorders>
    </w:tblPr>
    <w:tcPr>
      <w:shd w:val="clear" w:color="auto" w:fill="D8B25C"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jsttabel5donker-Accent51">
    <w:name w:val="Lijsttabel 5 donker - Accent 51"/>
    <w:basedOn w:val="Standaardtabel"/>
    <w:uiPriority w:val="50"/>
    <w:rPr>
      <w:color w:val="FFFFFF" w:themeColor="background1"/>
    </w:rPr>
    <w:tblPr>
      <w:tblBorders>
        <w:top w:val="single" w:sz="24" w:space="0" w:color="7BA79D" w:themeColor="accent5"/>
        <w:left w:val="single" w:sz="24" w:space="0" w:color="7BA79D" w:themeColor="accent5"/>
        <w:bottom w:val="single" w:sz="24" w:space="0" w:color="7BA79D" w:themeColor="accent5"/>
        <w:right w:val="single" w:sz="24" w:space="0" w:color="7BA79D" w:themeColor="accent5"/>
      </w:tblBorders>
    </w:tblPr>
    <w:tcPr>
      <w:shd w:val="clear" w:color="auto" w:fill="7BA79D"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jsttabel5donker-Accent61">
    <w:name w:val="Lijsttabel 5 donker - Accent 61"/>
    <w:basedOn w:val="Standaardtabel"/>
    <w:uiPriority w:val="50"/>
    <w:rPr>
      <w:color w:val="FFFFFF" w:themeColor="background1"/>
    </w:rPr>
    <w:tblPr>
      <w:tblBorders>
        <w:top w:val="single" w:sz="24" w:space="0" w:color="968C8C" w:themeColor="accent6"/>
        <w:left w:val="single" w:sz="24" w:space="0" w:color="968C8C" w:themeColor="accent6"/>
        <w:bottom w:val="single" w:sz="24" w:space="0" w:color="968C8C" w:themeColor="accent6"/>
        <w:right w:val="single" w:sz="24" w:space="0" w:color="968C8C" w:themeColor="accent6"/>
      </w:tblBorders>
    </w:tblPr>
    <w:tcPr>
      <w:shd w:val="clear" w:color="auto" w:fill="968C8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jsttabel6kleurrijk1">
    <w:name w:val="Lijsttabel 6 kleurrijk1"/>
    <w:basedOn w:val="Standaardtabel"/>
    <w:uiPriority w:val="51"/>
    <w:qFormat/>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jsttabel6kleurrijk-Accent11">
    <w:name w:val="Lijsttabel 6 kleurrijk - Accent 11"/>
    <w:basedOn w:val="Standaardtabel"/>
    <w:uiPriority w:val="51"/>
    <w:rPr>
      <w:color w:val="548AB7" w:themeColor="accent1" w:themeShade="BF"/>
    </w:rPr>
    <w:tblPr>
      <w:tblBorders>
        <w:top w:val="single" w:sz="4" w:space="0" w:color="94B6D2" w:themeColor="accent1"/>
        <w:bottom w:val="single" w:sz="4" w:space="0" w:color="94B6D2" w:themeColor="accent1"/>
      </w:tblBorders>
    </w:tblPr>
    <w:tblStylePr w:type="firstRow">
      <w:rPr>
        <w:b/>
        <w:bCs/>
      </w:rPr>
      <w:tblPr/>
      <w:tcPr>
        <w:tcBorders>
          <w:bottom w:val="single" w:sz="4" w:space="0" w:color="94B6D2" w:themeColor="accent1"/>
        </w:tcBorders>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customStyle="1" w:styleId="Lijsttabel6kleurrijk-Accent21">
    <w:name w:val="Lijsttabel 6 kleurrijk - Accent 21"/>
    <w:basedOn w:val="Standaardtabel"/>
    <w:uiPriority w:val="51"/>
    <w:rPr>
      <w:color w:val="B85A22" w:themeColor="accent2" w:themeShade="BF"/>
    </w:rPr>
    <w:tblPr>
      <w:tblBorders>
        <w:top w:val="single" w:sz="4" w:space="0" w:color="DD8047" w:themeColor="accent2"/>
        <w:bottom w:val="single" w:sz="4" w:space="0" w:color="DD8047" w:themeColor="accent2"/>
      </w:tblBorders>
    </w:tblPr>
    <w:tblStylePr w:type="firstRow">
      <w:rPr>
        <w:b/>
        <w:bCs/>
      </w:rPr>
      <w:tblPr/>
      <w:tcPr>
        <w:tcBorders>
          <w:bottom w:val="single" w:sz="4" w:space="0" w:color="DD8047" w:themeColor="accent2"/>
        </w:tcBorders>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customStyle="1" w:styleId="Lijsttabel6kleurrijk-Accent31">
    <w:name w:val="Lijsttabel 6 kleurrijk - Accent 31"/>
    <w:basedOn w:val="Standaardtabel"/>
    <w:uiPriority w:val="51"/>
    <w:rPr>
      <w:color w:val="80865A" w:themeColor="accent3" w:themeShade="BF"/>
    </w:rPr>
    <w:tblPr>
      <w:tblBorders>
        <w:top w:val="single" w:sz="4" w:space="0" w:color="A5AB81" w:themeColor="accent3"/>
        <w:bottom w:val="single" w:sz="4" w:space="0" w:color="A5AB81" w:themeColor="accent3"/>
      </w:tblBorders>
    </w:tblPr>
    <w:tblStylePr w:type="firstRow">
      <w:rPr>
        <w:b/>
        <w:bCs/>
      </w:rPr>
      <w:tblPr/>
      <w:tcPr>
        <w:tcBorders>
          <w:bottom w:val="single" w:sz="4" w:space="0" w:color="A5AB81" w:themeColor="accent3"/>
        </w:tcBorders>
      </w:tcPr>
    </w:tblStylePr>
    <w:tblStylePr w:type="lastRow">
      <w:rPr>
        <w:b/>
        <w:bCs/>
      </w:rPr>
      <w:tblPr/>
      <w:tcPr>
        <w:tcBorders>
          <w:top w:val="double" w:sz="4" w:space="0" w:color="A5AB81" w:themeColor="accent3"/>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customStyle="1" w:styleId="Lijsttabel6kleurrijk-Accent41">
    <w:name w:val="Lijsttabel 6 kleurrijk - Accent 41"/>
    <w:basedOn w:val="Standaardtabel"/>
    <w:uiPriority w:val="51"/>
    <w:rPr>
      <w:color w:val="BA8E2C" w:themeColor="accent4" w:themeShade="BF"/>
    </w:rPr>
    <w:tblPr>
      <w:tblBorders>
        <w:top w:val="single" w:sz="4" w:space="0" w:color="D8B25C" w:themeColor="accent4"/>
        <w:bottom w:val="single" w:sz="4" w:space="0" w:color="D8B25C" w:themeColor="accent4"/>
      </w:tblBorders>
    </w:tblPr>
    <w:tblStylePr w:type="firstRow">
      <w:rPr>
        <w:b/>
        <w:bCs/>
      </w:rPr>
      <w:tblPr/>
      <w:tcPr>
        <w:tcBorders>
          <w:bottom w:val="single" w:sz="4" w:space="0" w:color="D8B25C" w:themeColor="accent4"/>
        </w:tcBorders>
      </w:tcPr>
    </w:tblStylePr>
    <w:tblStylePr w:type="lastRow">
      <w:rPr>
        <w:b/>
        <w:bCs/>
      </w:rPr>
      <w:tblPr/>
      <w:tcPr>
        <w:tcBorders>
          <w:top w:val="double" w:sz="4" w:space="0" w:color="D8B25C" w:themeColor="accent4"/>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customStyle="1" w:styleId="Lijsttabel6kleurrijk-Accent51">
    <w:name w:val="Lijsttabel 6 kleurrijk - Accent 51"/>
    <w:basedOn w:val="Standaardtabel"/>
    <w:uiPriority w:val="51"/>
    <w:rPr>
      <w:color w:val="568278" w:themeColor="accent5" w:themeShade="BF"/>
    </w:rPr>
    <w:tblPr>
      <w:tblBorders>
        <w:top w:val="single" w:sz="4" w:space="0" w:color="7BA79D" w:themeColor="accent5"/>
        <w:bottom w:val="single" w:sz="4" w:space="0" w:color="7BA79D" w:themeColor="accent5"/>
      </w:tblBorders>
    </w:tblPr>
    <w:tblStylePr w:type="firstRow">
      <w:rPr>
        <w:b/>
        <w:bCs/>
      </w:rPr>
      <w:tblPr/>
      <w:tcPr>
        <w:tcBorders>
          <w:bottom w:val="single" w:sz="4" w:space="0" w:color="7BA79D" w:themeColor="accent5"/>
        </w:tcBorders>
      </w:tcPr>
    </w:tblStylePr>
    <w:tblStylePr w:type="lastRow">
      <w:rPr>
        <w:b/>
        <w:bCs/>
      </w:rPr>
      <w:tblPr/>
      <w:tcPr>
        <w:tcBorders>
          <w:top w:val="double" w:sz="4" w:space="0" w:color="7BA79D" w:themeColor="accent5"/>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customStyle="1" w:styleId="Lijsttabel6kleurrijk-Accent61">
    <w:name w:val="Lijsttabel 6 kleurrijk - Accent 61"/>
    <w:basedOn w:val="Standaardtabel"/>
    <w:uiPriority w:val="51"/>
    <w:rPr>
      <w:color w:val="716767" w:themeColor="accent6" w:themeShade="BF"/>
    </w:rPr>
    <w:tblPr>
      <w:tblBorders>
        <w:top w:val="single" w:sz="4" w:space="0" w:color="968C8C" w:themeColor="accent6"/>
        <w:bottom w:val="single" w:sz="4" w:space="0" w:color="968C8C" w:themeColor="accent6"/>
      </w:tblBorders>
    </w:tblPr>
    <w:tblStylePr w:type="firstRow">
      <w:rPr>
        <w:b/>
        <w:bCs/>
      </w:rPr>
      <w:tblPr/>
      <w:tcPr>
        <w:tcBorders>
          <w:bottom w:val="single" w:sz="4" w:space="0" w:color="968C8C" w:themeColor="accent6"/>
        </w:tcBorders>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customStyle="1" w:styleId="Lijsttabel7kleurrijk1">
    <w:name w:val="Lijsttabel 7 kleurrijk1"/>
    <w:basedOn w:val="Standaardtabel"/>
    <w:uiPriority w:val="52"/>
    <w:rPr>
      <w:color w:val="000000" w:themeColor="text1"/>
    </w:rP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jsttabel7kleurrijk-Accent11">
    <w:name w:val="Lijsttabel 7 kleurrijk - Accent 11"/>
    <w:basedOn w:val="Standaardtabel"/>
    <w:uiPriority w:val="52"/>
    <w:rPr>
      <w:color w:val="548AB7" w:themeColor="accent1" w:themeShade="BF"/>
    </w:rPr>
    <w:tblPr/>
    <w:tblStylePr w:type="firstRow">
      <w:rPr>
        <w:rFonts w:asciiTheme="majorHAnsi" w:eastAsiaTheme="majorEastAsia" w:hAnsiTheme="majorHAnsi" w:cstheme="majorBidi"/>
        <w:i/>
        <w:iCs/>
        <w:sz w:val="26"/>
      </w:rPr>
      <w:tblPr/>
      <w:tcPr>
        <w:tcBorders>
          <w:bottom w:val="single" w:sz="4" w:space="0" w:color="94B6D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B6D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B6D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B6D2" w:themeColor="accent1"/>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jsttabel7kleurrijk-Accent21">
    <w:name w:val="Lijsttabel 7 kleurrijk - Accent 21"/>
    <w:basedOn w:val="Standaardtabel"/>
    <w:uiPriority w:val="52"/>
    <w:rPr>
      <w:color w:val="B85A22" w:themeColor="accent2" w:themeShade="BF"/>
    </w:rPr>
    <w:tblPr/>
    <w:tblStylePr w:type="firstRow">
      <w:rPr>
        <w:rFonts w:asciiTheme="majorHAnsi" w:eastAsiaTheme="majorEastAsia" w:hAnsiTheme="majorHAnsi" w:cstheme="majorBidi"/>
        <w:i/>
        <w:iCs/>
        <w:sz w:val="26"/>
      </w:rPr>
      <w:tblPr/>
      <w:tcPr>
        <w:tcBorders>
          <w:bottom w:val="single" w:sz="4" w:space="0" w:color="DD804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D804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D804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D8047" w:themeColor="accent2"/>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jsttabel7kleurrijk-Accent31">
    <w:name w:val="Lijsttabel 7 kleurrijk - Accent 31"/>
    <w:basedOn w:val="Standaardtabel"/>
    <w:uiPriority w:val="52"/>
    <w:rPr>
      <w:color w:val="80865A" w:themeColor="accent3" w:themeShade="BF"/>
    </w:rPr>
    <w:tblPr/>
    <w:tblStylePr w:type="firstRow">
      <w:rPr>
        <w:rFonts w:asciiTheme="majorHAnsi" w:eastAsiaTheme="majorEastAsia" w:hAnsiTheme="majorHAnsi" w:cstheme="majorBidi"/>
        <w:i/>
        <w:iCs/>
        <w:sz w:val="26"/>
      </w:rPr>
      <w:tblPr/>
      <w:tcPr>
        <w:tcBorders>
          <w:bottom w:val="single" w:sz="4" w:space="0" w:color="A5AB8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B8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B8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B81" w:themeColor="accent3"/>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jsttabel7kleurrijk-Accent41">
    <w:name w:val="Lijsttabel 7 kleurrijk - Accent 41"/>
    <w:basedOn w:val="Standaardtabel"/>
    <w:uiPriority w:val="52"/>
    <w:rPr>
      <w:color w:val="BA8E2C" w:themeColor="accent4" w:themeShade="BF"/>
    </w:rPr>
    <w:tblPr/>
    <w:tblStylePr w:type="firstRow">
      <w:rPr>
        <w:rFonts w:asciiTheme="majorHAnsi" w:eastAsiaTheme="majorEastAsia" w:hAnsiTheme="majorHAnsi" w:cstheme="majorBidi"/>
        <w:i/>
        <w:iCs/>
        <w:sz w:val="26"/>
      </w:rPr>
      <w:tblPr/>
      <w:tcPr>
        <w:tcBorders>
          <w:bottom w:val="single" w:sz="4" w:space="0" w:color="D8B25C"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8B25C"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8B25C"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8B25C" w:themeColor="accent4"/>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jsttabel7kleurrijk-Accent51">
    <w:name w:val="Lijsttabel 7 kleurrijk - Accent 51"/>
    <w:basedOn w:val="Standaardtabel"/>
    <w:uiPriority w:val="52"/>
    <w:rPr>
      <w:color w:val="568278" w:themeColor="accent5" w:themeShade="BF"/>
    </w:rPr>
    <w:tblPr/>
    <w:tblStylePr w:type="firstRow">
      <w:rPr>
        <w:rFonts w:asciiTheme="majorHAnsi" w:eastAsiaTheme="majorEastAsia" w:hAnsiTheme="majorHAnsi" w:cstheme="majorBidi"/>
        <w:i/>
        <w:iCs/>
        <w:sz w:val="26"/>
      </w:rPr>
      <w:tblPr/>
      <w:tcPr>
        <w:tcBorders>
          <w:bottom w:val="single" w:sz="4" w:space="0" w:color="7BA79D"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BA79D"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BA79D"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BA79D" w:themeColor="accent5"/>
        </w:tcBorders>
        <w:shd w:val="clear" w:color="auto" w:fill="FFFFFF" w:themeFill="background1"/>
      </w:tcPr>
    </w:tblStylePr>
    <w:tblStylePr w:type="band1Vert">
      <w:tblPr/>
      <w:tcPr>
        <w:shd w:val="clear" w:color="auto" w:fill="E4EDEB" w:themeFill="accent5" w:themeFillTint="33"/>
      </w:tcPr>
    </w:tblStylePr>
    <w:tblStylePr w:type="band1Horz">
      <w:tblPr/>
      <w:tcPr>
        <w:shd w:val="clear" w:color="auto" w:fill="E4EDE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jsttabel7kleurrijk-Accent61">
    <w:name w:val="Lijsttabel 7 kleurrijk - Accent 61"/>
    <w:basedOn w:val="Standaardtabel"/>
    <w:uiPriority w:val="52"/>
    <w:rPr>
      <w:color w:val="716767" w:themeColor="accent6" w:themeShade="BF"/>
    </w:rPr>
    <w:tblPr/>
    <w:tblStylePr w:type="firstRow">
      <w:rPr>
        <w:rFonts w:asciiTheme="majorHAnsi" w:eastAsiaTheme="majorEastAsia" w:hAnsiTheme="majorHAnsi" w:cstheme="majorBidi"/>
        <w:i/>
        <w:iCs/>
        <w:sz w:val="26"/>
      </w:rPr>
      <w:tblPr/>
      <w:tcPr>
        <w:tcBorders>
          <w:bottom w:val="single" w:sz="4" w:space="0" w:color="968C8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8C8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8C8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8C8C" w:themeColor="accent6"/>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E-mailhandtekeningChar">
    <w:name w:val="E-mailhandtekening Char"/>
    <w:basedOn w:val="Standaardalinea-lettertype"/>
    <w:link w:val="E-mailhandtekening"/>
    <w:uiPriority w:val="99"/>
    <w:semiHidden/>
    <w:rPr>
      <w:rFonts w:ascii="Century Gothic" w:hAnsi="Century Gothic"/>
      <w:sz w:val="18"/>
      <w:szCs w:val="22"/>
    </w:rPr>
  </w:style>
  <w:style w:type="character" w:customStyle="1" w:styleId="AanhefChar">
    <w:name w:val="Aanhef Char"/>
    <w:basedOn w:val="Standaardalinea-lettertype"/>
    <w:link w:val="Aanhef"/>
    <w:uiPriority w:val="99"/>
    <w:semiHidden/>
    <w:rPr>
      <w:rFonts w:ascii="Century Gothic" w:hAnsi="Century Gothic"/>
      <w:sz w:val="18"/>
      <w:szCs w:val="22"/>
    </w:rPr>
  </w:style>
  <w:style w:type="character" w:customStyle="1" w:styleId="HandtekeningChar">
    <w:name w:val="Handtekening Char"/>
    <w:basedOn w:val="Standaardalinea-lettertype"/>
    <w:link w:val="Handtekening"/>
    <w:uiPriority w:val="99"/>
    <w:semiHidden/>
    <w:rPr>
      <w:rFonts w:ascii="Century Gothic" w:hAnsi="Century Gothic"/>
      <w:sz w:val="18"/>
      <w:szCs w:val="22"/>
    </w:rPr>
  </w:style>
  <w:style w:type="character" w:customStyle="1" w:styleId="TekstzonderopmaakChar">
    <w:name w:val="Tekst zonder opmaak Char"/>
    <w:basedOn w:val="Standaardalinea-lettertype"/>
    <w:link w:val="Tekstzonderopmaak"/>
    <w:uiPriority w:val="99"/>
    <w:semiHidden/>
    <w:qFormat/>
    <w:rPr>
      <w:rFonts w:ascii="Consolas" w:hAnsi="Consolas"/>
      <w:sz w:val="21"/>
      <w:szCs w:val="21"/>
    </w:rPr>
  </w:style>
  <w:style w:type="character" w:customStyle="1" w:styleId="AfsluitingChar">
    <w:name w:val="Afsluiting Char"/>
    <w:basedOn w:val="Standaardalinea-lettertype"/>
    <w:link w:val="Afsluiting"/>
    <w:uiPriority w:val="99"/>
    <w:semiHidden/>
    <w:rPr>
      <w:rFonts w:ascii="Century Gothic" w:hAnsi="Century Gothic"/>
      <w:sz w:val="18"/>
      <w:szCs w:val="22"/>
    </w:rPr>
  </w:style>
  <w:style w:type="table" w:customStyle="1" w:styleId="Tabelrasterlicht1">
    <w:name w:val="Tabelraster licht1"/>
    <w:basedOn w:val="Standaardtabe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Rastertabel1licht1">
    <w:name w:val="Rastertabel 1 licht1"/>
    <w:basedOn w:val="Standaardtabel"/>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Rastertabel1licht-Accent11">
    <w:name w:val="Rastertabel 1 licht - Accent 11"/>
    <w:basedOn w:val="Standaardtabel"/>
    <w:uiPriority w:val="46"/>
    <w:tblPr>
      <w:tblBorders>
        <w:top w:val="single" w:sz="4" w:space="0" w:color="D4E1ED" w:themeColor="accent1" w:themeTint="66"/>
        <w:left w:val="single" w:sz="4" w:space="0" w:color="D4E1ED" w:themeColor="accent1" w:themeTint="66"/>
        <w:bottom w:val="single" w:sz="4" w:space="0" w:color="D4E1ED" w:themeColor="accent1" w:themeTint="66"/>
        <w:right w:val="single" w:sz="4" w:space="0" w:color="D4E1ED" w:themeColor="accent1" w:themeTint="66"/>
        <w:insideH w:val="single" w:sz="4" w:space="0" w:color="D4E1ED" w:themeColor="accent1" w:themeTint="66"/>
        <w:insideV w:val="single" w:sz="4" w:space="0" w:color="D4E1ED" w:themeColor="accent1" w:themeTint="66"/>
      </w:tblBorders>
    </w:tblPr>
    <w:tblStylePr w:type="firstRow">
      <w:rPr>
        <w:b/>
        <w:bCs/>
      </w:rPr>
      <w:tblPr/>
      <w:tcPr>
        <w:tcBorders>
          <w:bottom w:val="single" w:sz="12" w:space="0" w:color="BED3E4" w:themeColor="accent1" w:themeTint="99"/>
        </w:tcBorders>
      </w:tcPr>
    </w:tblStylePr>
    <w:tblStylePr w:type="lastRow">
      <w:rPr>
        <w:b/>
        <w:bCs/>
      </w:rPr>
      <w:tblPr/>
      <w:tcPr>
        <w:tcBorders>
          <w:top w:val="double" w:sz="2" w:space="0" w:color="BED3E4" w:themeColor="accent1" w:themeTint="99"/>
        </w:tcBorders>
      </w:tcPr>
    </w:tblStylePr>
    <w:tblStylePr w:type="firstCol">
      <w:rPr>
        <w:b/>
        <w:bCs/>
      </w:rPr>
    </w:tblStylePr>
    <w:tblStylePr w:type="lastCol">
      <w:rPr>
        <w:b/>
        <w:bCs/>
      </w:rPr>
    </w:tblStylePr>
  </w:style>
  <w:style w:type="table" w:customStyle="1" w:styleId="Rastertabel1licht-Accent21">
    <w:name w:val="Rastertabel 1 licht - Accent 21"/>
    <w:basedOn w:val="Standaardtabel"/>
    <w:uiPriority w:val="46"/>
    <w:tblPr>
      <w:tblBorders>
        <w:top w:val="single" w:sz="4" w:space="0" w:color="F1CBB5" w:themeColor="accent2" w:themeTint="66"/>
        <w:left w:val="single" w:sz="4" w:space="0" w:color="F1CBB5" w:themeColor="accent2" w:themeTint="66"/>
        <w:bottom w:val="single" w:sz="4" w:space="0" w:color="F1CBB5" w:themeColor="accent2" w:themeTint="66"/>
        <w:right w:val="single" w:sz="4" w:space="0" w:color="F1CBB5" w:themeColor="accent2" w:themeTint="66"/>
        <w:insideH w:val="single" w:sz="4" w:space="0" w:color="F1CBB5" w:themeColor="accent2" w:themeTint="66"/>
        <w:insideV w:val="single" w:sz="4" w:space="0" w:color="F1CBB5" w:themeColor="accent2" w:themeTint="66"/>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2" w:space="0" w:color="EAB290" w:themeColor="accent2" w:themeTint="99"/>
        </w:tcBorders>
      </w:tcPr>
    </w:tblStylePr>
    <w:tblStylePr w:type="firstCol">
      <w:rPr>
        <w:b/>
        <w:bCs/>
      </w:rPr>
    </w:tblStylePr>
    <w:tblStylePr w:type="lastCol">
      <w:rPr>
        <w:b/>
        <w:bCs/>
      </w:rPr>
    </w:tblStylePr>
  </w:style>
  <w:style w:type="table" w:customStyle="1" w:styleId="Rastertabel1licht-Accent31">
    <w:name w:val="Rastertabel 1 licht - Accent 31"/>
    <w:basedOn w:val="Standaardtabel"/>
    <w:uiPriority w:val="46"/>
    <w:tblPr>
      <w:tblBorders>
        <w:top w:val="single" w:sz="4" w:space="0" w:color="DBDDCC" w:themeColor="accent3" w:themeTint="66"/>
        <w:left w:val="single" w:sz="4" w:space="0" w:color="DBDDCC" w:themeColor="accent3" w:themeTint="66"/>
        <w:bottom w:val="single" w:sz="4" w:space="0" w:color="DBDDCC" w:themeColor="accent3" w:themeTint="66"/>
        <w:right w:val="single" w:sz="4" w:space="0" w:color="DBDDCC" w:themeColor="accent3" w:themeTint="66"/>
        <w:insideH w:val="single" w:sz="4" w:space="0" w:color="DBDDCC" w:themeColor="accent3" w:themeTint="66"/>
        <w:insideV w:val="single" w:sz="4" w:space="0" w:color="DBDDCC" w:themeColor="accent3" w:themeTint="66"/>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2" w:space="0" w:color="C8CCB3" w:themeColor="accent3" w:themeTint="99"/>
        </w:tcBorders>
      </w:tcPr>
    </w:tblStylePr>
    <w:tblStylePr w:type="firstCol">
      <w:rPr>
        <w:b/>
        <w:bCs/>
      </w:rPr>
    </w:tblStylePr>
    <w:tblStylePr w:type="lastCol">
      <w:rPr>
        <w:b/>
        <w:bCs/>
      </w:rPr>
    </w:tblStylePr>
  </w:style>
  <w:style w:type="table" w:customStyle="1" w:styleId="Rastertabel1licht-Accent41">
    <w:name w:val="Rastertabel 1 licht - Accent 41"/>
    <w:basedOn w:val="Standaardtabel"/>
    <w:uiPriority w:val="46"/>
    <w:tblPr>
      <w:tblBorders>
        <w:top w:val="single" w:sz="4" w:space="0" w:color="EFE0BD" w:themeColor="accent4" w:themeTint="66"/>
        <w:left w:val="single" w:sz="4" w:space="0" w:color="EFE0BD" w:themeColor="accent4" w:themeTint="66"/>
        <w:bottom w:val="single" w:sz="4" w:space="0" w:color="EFE0BD" w:themeColor="accent4" w:themeTint="66"/>
        <w:right w:val="single" w:sz="4" w:space="0" w:color="EFE0BD" w:themeColor="accent4" w:themeTint="66"/>
        <w:insideH w:val="single" w:sz="4" w:space="0" w:color="EFE0BD" w:themeColor="accent4" w:themeTint="66"/>
        <w:insideV w:val="single" w:sz="4" w:space="0" w:color="EFE0BD" w:themeColor="accent4" w:themeTint="66"/>
      </w:tblBorders>
    </w:tblPr>
    <w:tblStylePr w:type="firstRow">
      <w:rPr>
        <w:b/>
        <w:bCs/>
      </w:rPr>
      <w:tblPr/>
      <w:tcPr>
        <w:tcBorders>
          <w:bottom w:val="single" w:sz="12" w:space="0" w:color="E7D09D" w:themeColor="accent4" w:themeTint="99"/>
        </w:tcBorders>
      </w:tcPr>
    </w:tblStylePr>
    <w:tblStylePr w:type="lastRow">
      <w:rPr>
        <w:b/>
        <w:bCs/>
      </w:rPr>
      <w:tblPr/>
      <w:tcPr>
        <w:tcBorders>
          <w:top w:val="double" w:sz="2" w:space="0" w:color="E7D09D" w:themeColor="accent4" w:themeTint="99"/>
        </w:tcBorders>
      </w:tcPr>
    </w:tblStylePr>
    <w:tblStylePr w:type="firstCol">
      <w:rPr>
        <w:b/>
        <w:bCs/>
      </w:rPr>
    </w:tblStylePr>
    <w:tblStylePr w:type="lastCol">
      <w:rPr>
        <w:b/>
        <w:bCs/>
      </w:rPr>
    </w:tblStylePr>
  </w:style>
  <w:style w:type="table" w:customStyle="1" w:styleId="Rastertabel1licht-Accent51">
    <w:name w:val="Rastertabel 1 licht - Accent 51"/>
    <w:basedOn w:val="Standaardtabel"/>
    <w:uiPriority w:val="46"/>
    <w:tblPr>
      <w:tblBorders>
        <w:top w:val="single" w:sz="4" w:space="0" w:color="CADBD7" w:themeColor="accent5" w:themeTint="66"/>
        <w:left w:val="single" w:sz="4" w:space="0" w:color="CADBD7" w:themeColor="accent5" w:themeTint="66"/>
        <w:bottom w:val="single" w:sz="4" w:space="0" w:color="CADBD7" w:themeColor="accent5" w:themeTint="66"/>
        <w:right w:val="single" w:sz="4" w:space="0" w:color="CADBD7" w:themeColor="accent5" w:themeTint="66"/>
        <w:insideH w:val="single" w:sz="4" w:space="0" w:color="CADBD7" w:themeColor="accent5" w:themeTint="66"/>
        <w:insideV w:val="single" w:sz="4" w:space="0" w:color="CADBD7" w:themeColor="accent5" w:themeTint="66"/>
      </w:tblBorders>
    </w:tblPr>
    <w:tblStylePr w:type="firstRow">
      <w:rPr>
        <w:b/>
        <w:bCs/>
      </w:rPr>
      <w:tblPr/>
      <w:tcPr>
        <w:tcBorders>
          <w:bottom w:val="single" w:sz="12" w:space="0" w:color="AFCAC4" w:themeColor="accent5" w:themeTint="99"/>
        </w:tcBorders>
      </w:tcPr>
    </w:tblStylePr>
    <w:tblStylePr w:type="lastRow">
      <w:rPr>
        <w:b/>
        <w:bCs/>
      </w:rPr>
      <w:tblPr/>
      <w:tcPr>
        <w:tcBorders>
          <w:top w:val="double" w:sz="2" w:space="0" w:color="AFCAC4" w:themeColor="accent5" w:themeTint="99"/>
        </w:tcBorders>
      </w:tcPr>
    </w:tblStylePr>
    <w:tblStylePr w:type="firstCol">
      <w:rPr>
        <w:b/>
        <w:bCs/>
      </w:rPr>
    </w:tblStylePr>
    <w:tblStylePr w:type="lastCol">
      <w:rPr>
        <w:b/>
        <w:bCs/>
      </w:rPr>
    </w:tblStylePr>
  </w:style>
  <w:style w:type="table" w:customStyle="1" w:styleId="Rastertabel1licht-Accent61">
    <w:name w:val="Rastertabel 1 licht - Accent 61"/>
    <w:basedOn w:val="Standaardtabel"/>
    <w:uiPriority w:val="46"/>
    <w:tblPr>
      <w:tblBorders>
        <w:top w:val="single" w:sz="4" w:space="0" w:color="D5D1D1" w:themeColor="accent6" w:themeTint="66"/>
        <w:left w:val="single" w:sz="4" w:space="0" w:color="D5D1D1" w:themeColor="accent6" w:themeTint="66"/>
        <w:bottom w:val="single" w:sz="4" w:space="0" w:color="D5D1D1" w:themeColor="accent6" w:themeTint="66"/>
        <w:right w:val="single" w:sz="4" w:space="0" w:color="D5D1D1" w:themeColor="accent6" w:themeTint="66"/>
        <w:insideH w:val="single" w:sz="4" w:space="0" w:color="D5D1D1" w:themeColor="accent6" w:themeTint="66"/>
        <w:insideV w:val="single" w:sz="4" w:space="0" w:color="D5D1D1" w:themeColor="accent6" w:themeTint="66"/>
      </w:tblBorders>
    </w:tblPr>
    <w:tblStylePr w:type="firstRow">
      <w:rPr>
        <w:b/>
        <w:bCs/>
      </w:rPr>
      <w:tblPr/>
      <w:tcPr>
        <w:tcBorders>
          <w:bottom w:val="single" w:sz="12" w:space="0" w:color="C0BABA" w:themeColor="accent6" w:themeTint="99"/>
        </w:tcBorders>
      </w:tcPr>
    </w:tblStylePr>
    <w:tblStylePr w:type="lastRow">
      <w:rPr>
        <w:b/>
        <w:bCs/>
      </w:rPr>
      <w:tblPr/>
      <w:tcPr>
        <w:tcBorders>
          <w:top w:val="double" w:sz="2" w:space="0" w:color="C0BABA" w:themeColor="accent6" w:themeTint="99"/>
        </w:tcBorders>
      </w:tcPr>
    </w:tblStylePr>
    <w:tblStylePr w:type="firstCol">
      <w:rPr>
        <w:b/>
        <w:bCs/>
      </w:rPr>
    </w:tblStylePr>
    <w:tblStylePr w:type="lastCol">
      <w:rPr>
        <w:b/>
        <w:bCs/>
      </w:rPr>
    </w:tblStylePr>
  </w:style>
  <w:style w:type="table" w:customStyle="1" w:styleId="Rastertabel21">
    <w:name w:val="Rastertabel 21"/>
    <w:basedOn w:val="Standaardtabel"/>
    <w:uiPriority w:val="47"/>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Rastertabel2-Accent11">
    <w:name w:val="Rastertabel 2 - Accent 11"/>
    <w:basedOn w:val="Standaardtabel"/>
    <w:uiPriority w:val="47"/>
    <w:tblPr>
      <w:tblBorders>
        <w:top w:val="single" w:sz="2" w:space="0" w:color="BED3E4" w:themeColor="accent1" w:themeTint="99"/>
        <w:bottom w:val="single" w:sz="2" w:space="0" w:color="BED3E4" w:themeColor="accent1" w:themeTint="99"/>
        <w:insideH w:val="single" w:sz="2" w:space="0" w:color="BED3E4" w:themeColor="accent1" w:themeTint="99"/>
        <w:insideV w:val="single" w:sz="2" w:space="0" w:color="BED3E4" w:themeColor="accent1" w:themeTint="99"/>
      </w:tblBorders>
    </w:tblPr>
    <w:tblStylePr w:type="firstRow">
      <w:rPr>
        <w:b/>
        <w:bCs/>
      </w:rPr>
      <w:tblPr/>
      <w:tcPr>
        <w:tcBorders>
          <w:top w:val="nil"/>
          <w:bottom w:val="single" w:sz="12" w:space="0" w:color="BED3E4" w:themeColor="accent1" w:themeTint="99"/>
          <w:insideH w:val="nil"/>
          <w:insideV w:val="nil"/>
        </w:tcBorders>
        <w:shd w:val="clear" w:color="auto" w:fill="FFFFFF" w:themeFill="background1"/>
      </w:tcPr>
    </w:tblStylePr>
    <w:tblStylePr w:type="lastRow">
      <w:rPr>
        <w:b/>
        <w:bCs/>
      </w:rPr>
      <w:tblPr/>
      <w:tcPr>
        <w:tcBorders>
          <w:top w:val="double" w:sz="2" w:space="0" w:color="BED3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customStyle="1" w:styleId="Rastertabel2-Accent21">
    <w:name w:val="Rastertabel 2 - Accent 21"/>
    <w:basedOn w:val="Standaardtabel"/>
    <w:uiPriority w:val="47"/>
    <w:tblPr>
      <w:tblBorders>
        <w:top w:val="single" w:sz="2" w:space="0" w:color="EAB290" w:themeColor="accent2" w:themeTint="99"/>
        <w:bottom w:val="single" w:sz="2" w:space="0" w:color="EAB290" w:themeColor="accent2" w:themeTint="99"/>
        <w:insideH w:val="single" w:sz="2" w:space="0" w:color="EAB290" w:themeColor="accent2" w:themeTint="99"/>
        <w:insideV w:val="single" w:sz="2" w:space="0" w:color="EAB290" w:themeColor="accent2" w:themeTint="99"/>
      </w:tblBorders>
    </w:tblPr>
    <w:tblStylePr w:type="firstRow">
      <w:rPr>
        <w:b/>
        <w:bCs/>
      </w:rPr>
      <w:tblPr/>
      <w:tcPr>
        <w:tcBorders>
          <w:top w:val="nil"/>
          <w:bottom w:val="single" w:sz="12" w:space="0" w:color="EAB290" w:themeColor="accent2" w:themeTint="99"/>
          <w:insideH w:val="nil"/>
          <w:insideV w:val="nil"/>
        </w:tcBorders>
        <w:shd w:val="clear" w:color="auto" w:fill="FFFFFF" w:themeFill="background1"/>
      </w:tcPr>
    </w:tblStylePr>
    <w:tblStylePr w:type="lastRow">
      <w:rPr>
        <w:b/>
        <w:bCs/>
      </w:rPr>
      <w:tblPr/>
      <w:tcPr>
        <w:tcBorders>
          <w:top w:val="double" w:sz="2" w:space="0" w:color="EAB29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customStyle="1" w:styleId="Rastertabel2-Accent31">
    <w:name w:val="Rastertabel 2 - Accent 31"/>
    <w:basedOn w:val="Standaardtabel"/>
    <w:uiPriority w:val="47"/>
    <w:tblPr>
      <w:tblBorders>
        <w:top w:val="single" w:sz="2" w:space="0" w:color="C8CCB3" w:themeColor="accent3" w:themeTint="99"/>
        <w:bottom w:val="single" w:sz="2" w:space="0" w:color="C8CCB3" w:themeColor="accent3" w:themeTint="99"/>
        <w:insideH w:val="single" w:sz="2" w:space="0" w:color="C8CCB3" w:themeColor="accent3" w:themeTint="99"/>
        <w:insideV w:val="single" w:sz="2" w:space="0" w:color="C8CCB3" w:themeColor="accent3" w:themeTint="99"/>
      </w:tblBorders>
    </w:tblPr>
    <w:tblStylePr w:type="firstRow">
      <w:rPr>
        <w:b/>
        <w:bCs/>
      </w:rPr>
      <w:tblPr/>
      <w:tcPr>
        <w:tcBorders>
          <w:top w:val="nil"/>
          <w:bottom w:val="single" w:sz="12" w:space="0" w:color="C8CCB3" w:themeColor="accent3" w:themeTint="99"/>
          <w:insideH w:val="nil"/>
          <w:insideV w:val="nil"/>
        </w:tcBorders>
        <w:shd w:val="clear" w:color="auto" w:fill="FFFFFF" w:themeFill="background1"/>
      </w:tcPr>
    </w:tblStylePr>
    <w:tblStylePr w:type="lastRow">
      <w:rPr>
        <w:b/>
        <w:bCs/>
      </w:rPr>
      <w:tblPr/>
      <w:tcPr>
        <w:tcBorders>
          <w:top w:val="double" w:sz="2" w:space="0" w:color="C8CCB3"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customStyle="1" w:styleId="Rastertabel2-Accent41">
    <w:name w:val="Rastertabel 2 - Accent 41"/>
    <w:basedOn w:val="Standaardtabel"/>
    <w:uiPriority w:val="47"/>
    <w:tblPr>
      <w:tblBorders>
        <w:top w:val="single" w:sz="2" w:space="0" w:color="E7D09D" w:themeColor="accent4" w:themeTint="99"/>
        <w:bottom w:val="single" w:sz="2" w:space="0" w:color="E7D09D" w:themeColor="accent4" w:themeTint="99"/>
        <w:insideH w:val="single" w:sz="2" w:space="0" w:color="E7D09D" w:themeColor="accent4" w:themeTint="99"/>
        <w:insideV w:val="single" w:sz="2" w:space="0" w:color="E7D09D" w:themeColor="accent4" w:themeTint="99"/>
      </w:tblBorders>
    </w:tblPr>
    <w:tblStylePr w:type="firstRow">
      <w:rPr>
        <w:b/>
        <w:bCs/>
      </w:rPr>
      <w:tblPr/>
      <w:tcPr>
        <w:tcBorders>
          <w:top w:val="nil"/>
          <w:bottom w:val="single" w:sz="12" w:space="0" w:color="E7D09D" w:themeColor="accent4" w:themeTint="99"/>
          <w:insideH w:val="nil"/>
          <w:insideV w:val="nil"/>
        </w:tcBorders>
        <w:shd w:val="clear" w:color="auto" w:fill="FFFFFF" w:themeFill="background1"/>
      </w:tcPr>
    </w:tblStylePr>
    <w:tblStylePr w:type="lastRow">
      <w:rPr>
        <w:b/>
        <w:bCs/>
      </w:rPr>
      <w:tblPr/>
      <w:tcPr>
        <w:tcBorders>
          <w:top w:val="double" w:sz="2" w:space="0" w:color="E7D09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customStyle="1" w:styleId="Rastertabel2-Accent51">
    <w:name w:val="Rastertabel 2 - Accent 51"/>
    <w:basedOn w:val="Standaardtabel"/>
    <w:uiPriority w:val="47"/>
    <w:tblPr>
      <w:tblBorders>
        <w:top w:val="single" w:sz="2" w:space="0" w:color="AFCAC4" w:themeColor="accent5" w:themeTint="99"/>
        <w:bottom w:val="single" w:sz="2" w:space="0" w:color="AFCAC4" w:themeColor="accent5" w:themeTint="99"/>
        <w:insideH w:val="single" w:sz="2" w:space="0" w:color="AFCAC4" w:themeColor="accent5" w:themeTint="99"/>
        <w:insideV w:val="single" w:sz="2" w:space="0" w:color="AFCAC4" w:themeColor="accent5" w:themeTint="99"/>
      </w:tblBorders>
    </w:tblPr>
    <w:tblStylePr w:type="firstRow">
      <w:rPr>
        <w:b/>
        <w:bCs/>
      </w:rPr>
      <w:tblPr/>
      <w:tcPr>
        <w:tcBorders>
          <w:top w:val="nil"/>
          <w:bottom w:val="single" w:sz="12" w:space="0" w:color="AFCAC4" w:themeColor="accent5" w:themeTint="99"/>
          <w:insideH w:val="nil"/>
          <w:insideV w:val="nil"/>
        </w:tcBorders>
        <w:shd w:val="clear" w:color="auto" w:fill="FFFFFF" w:themeFill="background1"/>
      </w:tcPr>
    </w:tblStylePr>
    <w:tblStylePr w:type="lastRow">
      <w:rPr>
        <w:b/>
        <w:bCs/>
      </w:rPr>
      <w:tblPr/>
      <w:tcPr>
        <w:tcBorders>
          <w:top w:val="double" w:sz="2" w:space="0" w:color="AFCAC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customStyle="1" w:styleId="Rastertabel2-Accent61">
    <w:name w:val="Rastertabel 2 - Accent 61"/>
    <w:basedOn w:val="Standaardtabel"/>
    <w:uiPriority w:val="47"/>
    <w:tblPr>
      <w:tblBorders>
        <w:top w:val="single" w:sz="2" w:space="0" w:color="C0BABA" w:themeColor="accent6" w:themeTint="99"/>
        <w:bottom w:val="single" w:sz="2" w:space="0" w:color="C0BABA" w:themeColor="accent6" w:themeTint="99"/>
        <w:insideH w:val="single" w:sz="2" w:space="0" w:color="C0BABA" w:themeColor="accent6" w:themeTint="99"/>
        <w:insideV w:val="single" w:sz="2" w:space="0" w:color="C0BABA" w:themeColor="accent6" w:themeTint="99"/>
      </w:tblBorders>
    </w:tblPr>
    <w:tblStylePr w:type="firstRow">
      <w:rPr>
        <w:b/>
        <w:bCs/>
      </w:rPr>
      <w:tblPr/>
      <w:tcPr>
        <w:tcBorders>
          <w:top w:val="nil"/>
          <w:bottom w:val="single" w:sz="12" w:space="0" w:color="C0BABA" w:themeColor="accent6" w:themeTint="99"/>
          <w:insideH w:val="nil"/>
          <w:insideV w:val="nil"/>
        </w:tcBorders>
        <w:shd w:val="clear" w:color="auto" w:fill="FFFFFF" w:themeFill="background1"/>
      </w:tcPr>
    </w:tblStylePr>
    <w:tblStylePr w:type="lastRow">
      <w:rPr>
        <w:b/>
        <w:bCs/>
      </w:rPr>
      <w:tblPr/>
      <w:tcPr>
        <w:tcBorders>
          <w:top w:val="double" w:sz="2" w:space="0" w:color="C0BABA"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customStyle="1" w:styleId="Rastertabel31">
    <w:name w:val="Rastertabel 31"/>
    <w:basedOn w:val="Standaardtabel"/>
    <w:uiPriority w:val="48"/>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Rastertabel3-Accent11">
    <w:name w:val="Rastertabel 3 - Accent 11"/>
    <w:basedOn w:val="Standaardtabel"/>
    <w:uiPriority w:val="48"/>
    <w:tblPr>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customStyle="1" w:styleId="Rastertabel3-Accent21">
    <w:name w:val="Rastertabel 3 - Accent 21"/>
    <w:basedOn w:val="Standaardtabel"/>
    <w:uiPriority w:val="48"/>
    <w:tblPr>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bottom w:val="single" w:sz="4" w:space="0" w:color="EAB290" w:themeColor="accent2" w:themeTint="99"/>
        </w:tcBorders>
      </w:tcPr>
    </w:tblStylePr>
    <w:tblStylePr w:type="nwCell">
      <w:tblPr/>
      <w:tcPr>
        <w:tcBorders>
          <w:bottom w:val="single" w:sz="4" w:space="0" w:color="EAB290" w:themeColor="accent2" w:themeTint="99"/>
        </w:tcBorders>
      </w:tcPr>
    </w:tblStylePr>
    <w:tblStylePr w:type="seCell">
      <w:tblPr/>
      <w:tcPr>
        <w:tcBorders>
          <w:top w:val="single" w:sz="4" w:space="0" w:color="EAB290" w:themeColor="accent2" w:themeTint="99"/>
        </w:tcBorders>
      </w:tcPr>
    </w:tblStylePr>
    <w:tblStylePr w:type="swCell">
      <w:tblPr/>
      <w:tcPr>
        <w:tcBorders>
          <w:top w:val="single" w:sz="4" w:space="0" w:color="EAB290" w:themeColor="accent2" w:themeTint="99"/>
        </w:tcBorders>
      </w:tcPr>
    </w:tblStylePr>
  </w:style>
  <w:style w:type="table" w:customStyle="1" w:styleId="Rastertabel3-Accent31">
    <w:name w:val="Rastertabel 3 - Accent 31"/>
    <w:basedOn w:val="Standaardtabel"/>
    <w:uiPriority w:val="48"/>
    <w:tblPr>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customStyle="1" w:styleId="Rastertabel3-Accent41">
    <w:name w:val="Rastertabel 3 - Accent 41"/>
    <w:basedOn w:val="Standaardtabel"/>
    <w:uiPriority w:val="48"/>
    <w:tblPr>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bottom w:val="single" w:sz="4" w:space="0" w:color="E7D09D" w:themeColor="accent4" w:themeTint="99"/>
        </w:tcBorders>
      </w:tcPr>
    </w:tblStylePr>
    <w:tblStylePr w:type="nwCell">
      <w:tblPr/>
      <w:tcPr>
        <w:tcBorders>
          <w:bottom w:val="single" w:sz="4" w:space="0" w:color="E7D09D" w:themeColor="accent4" w:themeTint="99"/>
        </w:tcBorders>
      </w:tcPr>
    </w:tblStylePr>
    <w:tblStylePr w:type="seCell">
      <w:tblPr/>
      <w:tcPr>
        <w:tcBorders>
          <w:top w:val="single" w:sz="4" w:space="0" w:color="E7D09D" w:themeColor="accent4" w:themeTint="99"/>
        </w:tcBorders>
      </w:tcPr>
    </w:tblStylePr>
    <w:tblStylePr w:type="swCell">
      <w:tblPr/>
      <w:tcPr>
        <w:tcBorders>
          <w:top w:val="single" w:sz="4" w:space="0" w:color="E7D09D" w:themeColor="accent4" w:themeTint="99"/>
        </w:tcBorders>
      </w:tcPr>
    </w:tblStylePr>
  </w:style>
  <w:style w:type="table" w:customStyle="1" w:styleId="Rastertabel3-Accent51">
    <w:name w:val="Rastertabel 3 - Accent 51"/>
    <w:basedOn w:val="Standaardtabel"/>
    <w:uiPriority w:val="48"/>
    <w:tblPr>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DEB" w:themeFill="accent5" w:themeFillTint="33"/>
      </w:tcPr>
    </w:tblStylePr>
    <w:tblStylePr w:type="band1Horz">
      <w:tblPr/>
      <w:tcPr>
        <w:shd w:val="clear" w:color="auto" w:fill="E4EDEB" w:themeFill="accent5" w:themeFillTint="33"/>
      </w:tcPr>
    </w:tblStylePr>
    <w:tblStylePr w:type="neCell">
      <w:tblPr/>
      <w:tcPr>
        <w:tcBorders>
          <w:bottom w:val="single" w:sz="4" w:space="0" w:color="AFCAC4" w:themeColor="accent5" w:themeTint="99"/>
        </w:tcBorders>
      </w:tcPr>
    </w:tblStylePr>
    <w:tblStylePr w:type="nwCell">
      <w:tblPr/>
      <w:tcPr>
        <w:tcBorders>
          <w:bottom w:val="single" w:sz="4" w:space="0" w:color="AFCAC4" w:themeColor="accent5" w:themeTint="99"/>
        </w:tcBorders>
      </w:tcPr>
    </w:tblStylePr>
    <w:tblStylePr w:type="seCell">
      <w:tblPr/>
      <w:tcPr>
        <w:tcBorders>
          <w:top w:val="single" w:sz="4" w:space="0" w:color="AFCAC4" w:themeColor="accent5" w:themeTint="99"/>
        </w:tcBorders>
      </w:tcPr>
    </w:tblStylePr>
    <w:tblStylePr w:type="swCell">
      <w:tblPr/>
      <w:tcPr>
        <w:tcBorders>
          <w:top w:val="single" w:sz="4" w:space="0" w:color="AFCAC4" w:themeColor="accent5" w:themeTint="99"/>
        </w:tcBorders>
      </w:tcPr>
    </w:tblStylePr>
  </w:style>
  <w:style w:type="table" w:customStyle="1" w:styleId="Rastertabel3-Accent61">
    <w:name w:val="Rastertabel 3 - Accent 61"/>
    <w:basedOn w:val="Standaardtabel"/>
    <w:uiPriority w:val="48"/>
    <w:tblPr>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bottom w:val="single" w:sz="4" w:space="0" w:color="C0BABA" w:themeColor="accent6" w:themeTint="99"/>
        </w:tcBorders>
      </w:tcPr>
    </w:tblStylePr>
    <w:tblStylePr w:type="nwCell">
      <w:tblPr/>
      <w:tcPr>
        <w:tcBorders>
          <w:bottom w:val="single" w:sz="4" w:space="0" w:color="C0BABA" w:themeColor="accent6" w:themeTint="99"/>
        </w:tcBorders>
      </w:tcPr>
    </w:tblStylePr>
    <w:tblStylePr w:type="seCell">
      <w:tblPr/>
      <w:tcPr>
        <w:tcBorders>
          <w:top w:val="single" w:sz="4" w:space="0" w:color="C0BABA" w:themeColor="accent6" w:themeTint="99"/>
        </w:tcBorders>
      </w:tcPr>
    </w:tblStylePr>
    <w:tblStylePr w:type="swCell">
      <w:tblPr/>
      <w:tcPr>
        <w:tcBorders>
          <w:top w:val="single" w:sz="4" w:space="0" w:color="C0BABA" w:themeColor="accent6" w:themeTint="99"/>
        </w:tcBorders>
      </w:tcPr>
    </w:tblStylePr>
  </w:style>
  <w:style w:type="table" w:customStyle="1" w:styleId="Rastertabel41">
    <w:name w:val="Rastertabel 41"/>
    <w:basedOn w:val="Standaardtabel"/>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Rastertabel4-Accent11">
    <w:name w:val="Rastertabel 4 - Accent 11"/>
    <w:basedOn w:val="Standaardtabel"/>
    <w:uiPriority w:val="49"/>
    <w:tblPr>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insideV w:val="nil"/>
        </w:tcBorders>
        <w:shd w:val="clear" w:color="auto" w:fill="94B6D2" w:themeFill="accent1"/>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customStyle="1" w:styleId="Rastertabel4-Accent21">
    <w:name w:val="Rastertabel 4 - Accent 21"/>
    <w:basedOn w:val="Standaardtabel"/>
    <w:uiPriority w:val="49"/>
    <w:tblPr>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customStyle="1" w:styleId="Rastertabel4-Accent31">
    <w:name w:val="Rastertabel 4 - Accent 31"/>
    <w:basedOn w:val="Standaardtabel"/>
    <w:uiPriority w:val="49"/>
    <w:tblPr>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color w:val="FFFFFF" w:themeColor="background1"/>
      </w:rPr>
      <w:tblPr/>
      <w:tcPr>
        <w:tcBorders>
          <w:top w:val="single" w:sz="4" w:space="0" w:color="A5AB81" w:themeColor="accent3"/>
          <w:left w:val="single" w:sz="4" w:space="0" w:color="A5AB81" w:themeColor="accent3"/>
          <w:bottom w:val="single" w:sz="4" w:space="0" w:color="A5AB81" w:themeColor="accent3"/>
          <w:right w:val="single" w:sz="4" w:space="0" w:color="A5AB81" w:themeColor="accent3"/>
          <w:insideH w:val="nil"/>
          <w:insideV w:val="nil"/>
        </w:tcBorders>
        <w:shd w:val="clear" w:color="auto" w:fill="A5AB81" w:themeFill="accent3"/>
      </w:tcPr>
    </w:tblStylePr>
    <w:tblStylePr w:type="lastRow">
      <w:rPr>
        <w:b/>
        <w:bCs/>
      </w:rPr>
      <w:tblPr/>
      <w:tcPr>
        <w:tcBorders>
          <w:top w:val="double" w:sz="4" w:space="0" w:color="A5AB81" w:themeColor="accent3"/>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customStyle="1" w:styleId="Rastertabel4-Accent41">
    <w:name w:val="Rastertabel 4 - Accent 41"/>
    <w:basedOn w:val="Standaardtabel"/>
    <w:uiPriority w:val="49"/>
    <w:tblPr>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color w:val="FFFFFF" w:themeColor="background1"/>
      </w:rPr>
      <w:tblPr/>
      <w:tcPr>
        <w:tcBorders>
          <w:top w:val="single" w:sz="4" w:space="0" w:color="D8B25C" w:themeColor="accent4"/>
          <w:left w:val="single" w:sz="4" w:space="0" w:color="D8B25C" w:themeColor="accent4"/>
          <w:bottom w:val="single" w:sz="4" w:space="0" w:color="D8B25C" w:themeColor="accent4"/>
          <w:right w:val="single" w:sz="4" w:space="0" w:color="D8B25C" w:themeColor="accent4"/>
          <w:insideH w:val="nil"/>
          <w:insideV w:val="nil"/>
        </w:tcBorders>
        <w:shd w:val="clear" w:color="auto" w:fill="D8B25C" w:themeFill="accent4"/>
      </w:tcPr>
    </w:tblStylePr>
    <w:tblStylePr w:type="lastRow">
      <w:rPr>
        <w:b/>
        <w:bCs/>
      </w:rPr>
      <w:tblPr/>
      <w:tcPr>
        <w:tcBorders>
          <w:top w:val="double" w:sz="4" w:space="0" w:color="D8B25C" w:themeColor="accent4"/>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customStyle="1" w:styleId="Rastertabel4-Accent51">
    <w:name w:val="Rastertabel 4 - Accent 51"/>
    <w:basedOn w:val="Standaardtabel"/>
    <w:uiPriority w:val="49"/>
    <w:tblPr>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color w:val="FFFFFF" w:themeColor="background1"/>
      </w:rPr>
      <w:tblPr/>
      <w:tcPr>
        <w:tcBorders>
          <w:top w:val="single" w:sz="4" w:space="0" w:color="7BA79D" w:themeColor="accent5"/>
          <w:left w:val="single" w:sz="4" w:space="0" w:color="7BA79D" w:themeColor="accent5"/>
          <w:bottom w:val="single" w:sz="4" w:space="0" w:color="7BA79D" w:themeColor="accent5"/>
          <w:right w:val="single" w:sz="4" w:space="0" w:color="7BA79D" w:themeColor="accent5"/>
          <w:insideH w:val="nil"/>
          <w:insideV w:val="nil"/>
        </w:tcBorders>
        <w:shd w:val="clear" w:color="auto" w:fill="7BA79D" w:themeFill="accent5"/>
      </w:tcPr>
    </w:tblStylePr>
    <w:tblStylePr w:type="lastRow">
      <w:rPr>
        <w:b/>
        <w:bCs/>
      </w:rPr>
      <w:tblPr/>
      <w:tcPr>
        <w:tcBorders>
          <w:top w:val="double" w:sz="4" w:space="0" w:color="7BA79D" w:themeColor="accent5"/>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customStyle="1" w:styleId="Rastertabel4-Accent61">
    <w:name w:val="Rastertabel 4 - Accent 61"/>
    <w:basedOn w:val="Standaardtabel"/>
    <w:uiPriority w:val="49"/>
    <w:tblPr>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insideV w:val="nil"/>
        </w:tcBorders>
        <w:shd w:val="clear" w:color="auto" w:fill="968C8C" w:themeFill="accent6"/>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customStyle="1" w:styleId="Rastertabel5donker1">
    <w:name w:val="Rastertabel 5 donker1"/>
    <w:basedOn w:val="Standaardtabe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Rastertabel5donker-Accent11">
    <w:name w:val="Rastertabel 5 donker - Accent 11"/>
    <w:basedOn w:val="Standaardtabe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F0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B6D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B6D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B6D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B6D2" w:themeFill="accent1"/>
      </w:tcPr>
    </w:tblStylePr>
    <w:tblStylePr w:type="band1Vert">
      <w:tblPr/>
      <w:tcPr>
        <w:shd w:val="clear" w:color="auto" w:fill="D4E1ED" w:themeFill="accent1" w:themeFillTint="66"/>
      </w:tcPr>
    </w:tblStylePr>
    <w:tblStylePr w:type="band1Horz">
      <w:tblPr/>
      <w:tcPr>
        <w:shd w:val="clear" w:color="auto" w:fill="D4E1ED" w:themeFill="accent1" w:themeFillTint="66"/>
      </w:tcPr>
    </w:tblStylePr>
  </w:style>
  <w:style w:type="table" w:customStyle="1" w:styleId="Rastertabel5donker-Accent21">
    <w:name w:val="Rastertabel 5 donker - Accent 21"/>
    <w:basedOn w:val="Standaardtabe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E5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D804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D804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D804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D8047" w:themeFill="accent2"/>
      </w:tcPr>
    </w:tblStylePr>
    <w:tblStylePr w:type="band1Vert">
      <w:tblPr/>
      <w:tcPr>
        <w:shd w:val="clear" w:color="auto" w:fill="F1CBB5" w:themeFill="accent2" w:themeFillTint="66"/>
      </w:tcPr>
    </w:tblStylePr>
    <w:tblStylePr w:type="band1Horz">
      <w:tblPr/>
      <w:tcPr>
        <w:shd w:val="clear" w:color="auto" w:fill="F1CBB5" w:themeFill="accent2" w:themeFillTint="66"/>
      </w:tcPr>
    </w:tblStylePr>
  </w:style>
  <w:style w:type="table" w:customStyle="1" w:styleId="Rastertabel5donker-Accent31">
    <w:name w:val="Rastertabel 5 donker - Accent 31"/>
    <w:basedOn w:val="Standaardtabe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EE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B8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B8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B8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B81" w:themeFill="accent3"/>
      </w:tcPr>
    </w:tblStylePr>
    <w:tblStylePr w:type="band1Vert">
      <w:tblPr/>
      <w:tcPr>
        <w:shd w:val="clear" w:color="auto" w:fill="DBDDCC" w:themeFill="accent3" w:themeFillTint="66"/>
      </w:tcPr>
    </w:tblStylePr>
    <w:tblStylePr w:type="band1Horz">
      <w:tblPr/>
      <w:tcPr>
        <w:shd w:val="clear" w:color="auto" w:fill="DBDDCC" w:themeFill="accent3" w:themeFillTint="66"/>
      </w:tcPr>
    </w:tblStylePr>
  </w:style>
  <w:style w:type="table" w:customStyle="1" w:styleId="Rastertabel5donker-Accent41">
    <w:name w:val="Rastertabel 5 donker - Accent 41"/>
    <w:basedOn w:val="Standaardtabe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EFD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8B25C"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8B25C"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8B25C"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8B25C" w:themeFill="accent4"/>
      </w:tcPr>
    </w:tblStylePr>
    <w:tblStylePr w:type="band1Vert">
      <w:tblPr/>
      <w:tcPr>
        <w:shd w:val="clear" w:color="auto" w:fill="EFE0BD" w:themeFill="accent4" w:themeFillTint="66"/>
      </w:tcPr>
    </w:tblStylePr>
    <w:tblStylePr w:type="band1Horz">
      <w:tblPr/>
      <w:tcPr>
        <w:shd w:val="clear" w:color="auto" w:fill="EFE0BD" w:themeFill="accent4" w:themeFillTint="66"/>
      </w:tcPr>
    </w:tblStylePr>
  </w:style>
  <w:style w:type="table" w:customStyle="1" w:styleId="Rastertabel5donker-Accent51">
    <w:name w:val="Rastertabel 5 donker - Accent 51"/>
    <w:basedOn w:val="Standaardtabe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E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BA79D"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BA79D"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BA79D"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BA79D" w:themeFill="accent5"/>
      </w:tcPr>
    </w:tblStylePr>
    <w:tblStylePr w:type="band1Vert">
      <w:tblPr/>
      <w:tcPr>
        <w:shd w:val="clear" w:color="auto" w:fill="CADBD7" w:themeFill="accent5" w:themeFillTint="66"/>
      </w:tcPr>
    </w:tblStylePr>
    <w:tblStylePr w:type="band1Horz">
      <w:tblPr/>
      <w:tcPr>
        <w:shd w:val="clear" w:color="auto" w:fill="CADBD7" w:themeFill="accent5" w:themeFillTint="66"/>
      </w:tcPr>
    </w:tblStylePr>
  </w:style>
  <w:style w:type="table" w:customStyle="1" w:styleId="Rastertabel5donker-Accent61">
    <w:name w:val="Rastertabel 5 donker - Accent 61"/>
    <w:basedOn w:val="Standaardtabe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8E8"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8C8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8C8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8C8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8C8C" w:themeFill="accent6"/>
      </w:tcPr>
    </w:tblStylePr>
    <w:tblStylePr w:type="band1Vert">
      <w:tblPr/>
      <w:tcPr>
        <w:shd w:val="clear" w:color="auto" w:fill="D5D1D1" w:themeFill="accent6" w:themeFillTint="66"/>
      </w:tcPr>
    </w:tblStylePr>
    <w:tblStylePr w:type="band1Horz">
      <w:tblPr/>
      <w:tcPr>
        <w:shd w:val="clear" w:color="auto" w:fill="D5D1D1" w:themeFill="accent6" w:themeFillTint="66"/>
      </w:tcPr>
    </w:tblStylePr>
  </w:style>
  <w:style w:type="table" w:customStyle="1" w:styleId="Rastertabel6kleurrijk1">
    <w:name w:val="Rastertabel 6 kleurrijk1"/>
    <w:basedOn w:val="Standaardtabel"/>
    <w:uiPriority w:val="51"/>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Rastertabel6kleurrijk-Accent11">
    <w:name w:val="Rastertabel 6 kleurrijk - Accent 11"/>
    <w:basedOn w:val="Standaardtabel"/>
    <w:uiPriority w:val="51"/>
    <w:rPr>
      <w:color w:val="548AB7" w:themeColor="accent1" w:themeShade="BF"/>
    </w:rPr>
    <w:tblPr>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rPr>
      <w:tblPr/>
      <w:tcPr>
        <w:tcBorders>
          <w:bottom w:val="single" w:sz="12" w:space="0" w:color="BED3E4" w:themeColor="accent1" w:themeTint="99"/>
        </w:tcBorders>
      </w:tcPr>
    </w:tblStylePr>
    <w:tblStylePr w:type="lastRow">
      <w:rPr>
        <w:b/>
        <w:bCs/>
      </w:rPr>
      <w:tblPr/>
      <w:tcPr>
        <w:tcBorders>
          <w:top w:val="double" w:sz="4" w:space="0" w:color="BED3E4" w:themeColor="accent1" w:themeTint="99"/>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customStyle="1" w:styleId="Rastertabel6kleurrijk-Accent21">
    <w:name w:val="Rastertabel 6 kleurrijk - Accent 21"/>
    <w:basedOn w:val="Standaardtabel"/>
    <w:uiPriority w:val="51"/>
    <w:rPr>
      <w:color w:val="B85A22" w:themeColor="accent2" w:themeShade="BF"/>
    </w:rPr>
    <w:tblPr>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customStyle="1" w:styleId="Rastertabel6kleurrijk-Accent31">
    <w:name w:val="Rastertabel 6 kleurrijk - Accent 31"/>
    <w:basedOn w:val="Standaardtabel"/>
    <w:uiPriority w:val="51"/>
    <w:rPr>
      <w:color w:val="80865A" w:themeColor="accent3" w:themeShade="BF"/>
    </w:rPr>
    <w:tblPr>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customStyle="1" w:styleId="Rastertabel6kleurrijk-Accent41">
    <w:name w:val="Rastertabel 6 kleurrijk - Accent 41"/>
    <w:basedOn w:val="Standaardtabel"/>
    <w:uiPriority w:val="51"/>
    <w:rPr>
      <w:color w:val="BA8E2C" w:themeColor="accent4" w:themeShade="BF"/>
    </w:rPr>
    <w:tblPr>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bottom w:val="single" w:sz="12" w:space="0" w:color="E7D09D" w:themeColor="accent4" w:themeTint="99"/>
        </w:tcBorders>
      </w:tcPr>
    </w:tblStylePr>
    <w:tblStylePr w:type="lastRow">
      <w:rPr>
        <w:b/>
        <w:bCs/>
      </w:rPr>
      <w:tblPr/>
      <w:tcPr>
        <w:tcBorders>
          <w:top w:val="doub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customStyle="1" w:styleId="Rastertabel6kleurrijk-Accent51">
    <w:name w:val="Rastertabel 6 kleurrijk - Accent 51"/>
    <w:basedOn w:val="Standaardtabel"/>
    <w:uiPriority w:val="51"/>
    <w:rPr>
      <w:color w:val="568278" w:themeColor="accent5" w:themeShade="BF"/>
    </w:rPr>
    <w:tblPr>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rPr>
      <w:tblPr/>
      <w:tcPr>
        <w:tcBorders>
          <w:bottom w:val="single" w:sz="12" w:space="0" w:color="AFCAC4" w:themeColor="accent5" w:themeTint="99"/>
        </w:tcBorders>
      </w:tcPr>
    </w:tblStylePr>
    <w:tblStylePr w:type="lastRow">
      <w:rPr>
        <w:b/>
        <w:bCs/>
      </w:rPr>
      <w:tblPr/>
      <w:tcPr>
        <w:tcBorders>
          <w:top w:val="double" w:sz="4" w:space="0" w:color="AFCAC4" w:themeColor="accent5" w:themeTint="99"/>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customStyle="1" w:styleId="Rastertabel6kleurrijk-Accent61">
    <w:name w:val="Rastertabel 6 kleurrijk - Accent 61"/>
    <w:basedOn w:val="Standaardtabel"/>
    <w:uiPriority w:val="51"/>
    <w:rPr>
      <w:color w:val="716767" w:themeColor="accent6" w:themeShade="BF"/>
    </w:rPr>
    <w:tblPr>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bottom w:val="single" w:sz="12" w:space="0" w:color="C0BABA" w:themeColor="accent6" w:themeTint="99"/>
        </w:tcBorders>
      </w:tcPr>
    </w:tblStylePr>
    <w:tblStylePr w:type="lastRow">
      <w:rPr>
        <w:b/>
        <w:bCs/>
      </w:rPr>
      <w:tblPr/>
      <w:tcPr>
        <w:tcBorders>
          <w:top w:val="doub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customStyle="1" w:styleId="Rastertabel7kleurrijk1">
    <w:name w:val="Rastertabel 7 kleurrijk1"/>
    <w:basedOn w:val="Standaardtabel"/>
    <w:uiPriority w:val="52"/>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Rastertabel7kleurrijk-Accent11">
    <w:name w:val="Rastertabel 7 kleurrijk - Accent 11"/>
    <w:basedOn w:val="Standaardtabel"/>
    <w:uiPriority w:val="52"/>
    <w:rPr>
      <w:color w:val="548AB7" w:themeColor="accent1" w:themeShade="BF"/>
    </w:rPr>
    <w:tblPr>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customStyle="1" w:styleId="Rastertabel7kleurrijk-Accent21">
    <w:name w:val="Rastertabel 7 kleurrijk - Accent 21"/>
    <w:basedOn w:val="Standaardtabel"/>
    <w:uiPriority w:val="52"/>
    <w:rPr>
      <w:color w:val="B85A22" w:themeColor="accent2" w:themeShade="BF"/>
    </w:rPr>
    <w:tblPr>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bottom w:val="single" w:sz="4" w:space="0" w:color="EAB290" w:themeColor="accent2" w:themeTint="99"/>
        </w:tcBorders>
      </w:tcPr>
    </w:tblStylePr>
    <w:tblStylePr w:type="nwCell">
      <w:tblPr/>
      <w:tcPr>
        <w:tcBorders>
          <w:bottom w:val="single" w:sz="4" w:space="0" w:color="EAB290" w:themeColor="accent2" w:themeTint="99"/>
        </w:tcBorders>
      </w:tcPr>
    </w:tblStylePr>
    <w:tblStylePr w:type="seCell">
      <w:tblPr/>
      <w:tcPr>
        <w:tcBorders>
          <w:top w:val="single" w:sz="4" w:space="0" w:color="EAB290" w:themeColor="accent2" w:themeTint="99"/>
        </w:tcBorders>
      </w:tcPr>
    </w:tblStylePr>
    <w:tblStylePr w:type="swCell">
      <w:tblPr/>
      <w:tcPr>
        <w:tcBorders>
          <w:top w:val="single" w:sz="4" w:space="0" w:color="EAB290" w:themeColor="accent2" w:themeTint="99"/>
        </w:tcBorders>
      </w:tcPr>
    </w:tblStylePr>
  </w:style>
  <w:style w:type="table" w:customStyle="1" w:styleId="Rastertabel7kleurrijk-Accent31">
    <w:name w:val="Rastertabel 7 kleurrijk - Accent 31"/>
    <w:basedOn w:val="Standaardtabel"/>
    <w:uiPriority w:val="52"/>
    <w:rPr>
      <w:color w:val="80865A" w:themeColor="accent3" w:themeShade="BF"/>
    </w:rPr>
    <w:tblPr>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customStyle="1" w:styleId="Rastertabel7kleurrijk-Accent41">
    <w:name w:val="Rastertabel 7 kleurrijk - Accent 41"/>
    <w:basedOn w:val="Standaardtabel"/>
    <w:uiPriority w:val="52"/>
    <w:rPr>
      <w:color w:val="BA8E2C" w:themeColor="accent4" w:themeShade="BF"/>
    </w:rPr>
    <w:tblPr>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bottom w:val="single" w:sz="4" w:space="0" w:color="E7D09D" w:themeColor="accent4" w:themeTint="99"/>
        </w:tcBorders>
      </w:tcPr>
    </w:tblStylePr>
    <w:tblStylePr w:type="nwCell">
      <w:tblPr/>
      <w:tcPr>
        <w:tcBorders>
          <w:bottom w:val="single" w:sz="4" w:space="0" w:color="E7D09D" w:themeColor="accent4" w:themeTint="99"/>
        </w:tcBorders>
      </w:tcPr>
    </w:tblStylePr>
    <w:tblStylePr w:type="seCell">
      <w:tblPr/>
      <w:tcPr>
        <w:tcBorders>
          <w:top w:val="single" w:sz="4" w:space="0" w:color="E7D09D" w:themeColor="accent4" w:themeTint="99"/>
        </w:tcBorders>
      </w:tcPr>
    </w:tblStylePr>
    <w:tblStylePr w:type="swCell">
      <w:tblPr/>
      <w:tcPr>
        <w:tcBorders>
          <w:top w:val="single" w:sz="4" w:space="0" w:color="E7D09D" w:themeColor="accent4" w:themeTint="99"/>
        </w:tcBorders>
      </w:tcPr>
    </w:tblStylePr>
  </w:style>
  <w:style w:type="table" w:customStyle="1" w:styleId="Rastertabel7kleurrijk-Accent51">
    <w:name w:val="Rastertabel 7 kleurrijk - Accent 51"/>
    <w:basedOn w:val="Standaardtabel"/>
    <w:uiPriority w:val="52"/>
    <w:rPr>
      <w:color w:val="568278" w:themeColor="accent5" w:themeShade="BF"/>
    </w:rPr>
    <w:tblPr>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DEB" w:themeFill="accent5" w:themeFillTint="33"/>
      </w:tcPr>
    </w:tblStylePr>
    <w:tblStylePr w:type="band1Horz">
      <w:tblPr/>
      <w:tcPr>
        <w:shd w:val="clear" w:color="auto" w:fill="E4EDEB" w:themeFill="accent5" w:themeFillTint="33"/>
      </w:tcPr>
    </w:tblStylePr>
    <w:tblStylePr w:type="neCell">
      <w:tblPr/>
      <w:tcPr>
        <w:tcBorders>
          <w:bottom w:val="single" w:sz="4" w:space="0" w:color="AFCAC4" w:themeColor="accent5" w:themeTint="99"/>
        </w:tcBorders>
      </w:tcPr>
    </w:tblStylePr>
    <w:tblStylePr w:type="nwCell">
      <w:tblPr/>
      <w:tcPr>
        <w:tcBorders>
          <w:bottom w:val="single" w:sz="4" w:space="0" w:color="AFCAC4" w:themeColor="accent5" w:themeTint="99"/>
        </w:tcBorders>
      </w:tcPr>
    </w:tblStylePr>
    <w:tblStylePr w:type="seCell">
      <w:tblPr/>
      <w:tcPr>
        <w:tcBorders>
          <w:top w:val="single" w:sz="4" w:space="0" w:color="AFCAC4" w:themeColor="accent5" w:themeTint="99"/>
        </w:tcBorders>
      </w:tcPr>
    </w:tblStylePr>
    <w:tblStylePr w:type="swCell">
      <w:tblPr/>
      <w:tcPr>
        <w:tcBorders>
          <w:top w:val="single" w:sz="4" w:space="0" w:color="AFCAC4" w:themeColor="accent5" w:themeTint="99"/>
        </w:tcBorders>
      </w:tcPr>
    </w:tblStylePr>
  </w:style>
  <w:style w:type="table" w:customStyle="1" w:styleId="Rastertabel7kleurrijk-Accent61">
    <w:name w:val="Rastertabel 7 kleurrijk - Accent 61"/>
    <w:basedOn w:val="Standaardtabel"/>
    <w:uiPriority w:val="52"/>
    <w:rPr>
      <w:color w:val="716767" w:themeColor="accent6" w:themeShade="BF"/>
    </w:rPr>
    <w:tblPr>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bottom w:val="single" w:sz="4" w:space="0" w:color="C0BABA" w:themeColor="accent6" w:themeTint="99"/>
        </w:tcBorders>
      </w:tcPr>
    </w:tblStylePr>
    <w:tblStylePr w:type="nwCell">
      <w:tblPr/>
      <w:tcPr>
        <w:tcBorders>
          <w:bottom w:val="single" w:sz="4" w:space="0" w:color="C0BABA" w:themeColor="accent6" w:themeTint="99"/>
        </w:tcBorders>
      </w:tcPr>
    </w:tblStylePr>
    <w:tblStylePr w:type="seCell">
      <w:tblPr/>
      <w:tcPr>
        <w:tcBorders>
          <w:top w:val="single" w:sz="4" w:space="0" w:color="C0BABA" w:themeColor="accent6" w:themeTint="99"/>
        </w:tcBorders>
      </w:tcPr>
    </w:tblStylePr>
    <w:tblStylePr w:type="swCell">
      <w:tblPr/>
      <w:tcPr>
        <w:tcBorders>
          <w:top w:val="single" w:sz="4" w:space="0" w:color="C0BABA" w:themeColor="accent6" w:themeTint="99"/>
        </w:tcBorders>
      </w:tcPr>
    </w:tblStylePr>
  </w:style>
  <w:style w:type="character" w:customStyle="1" w:styleId="VoetnoottekstChar">
    <w:name w:val="Voetnoottekst Char"/>
    <w:basedOn w:val="Standaardalinea-lettertype"/>
    <w:link w:val="Voetnoottekst"/>
    <w:uiPriority w:val="99"/>
    <w:semiHidden/>
    <w:rPr>
      <w:rFonts w:ascii="Century Gothic" w:hAnsi="Century Gothic"/>
      <w:sz w:val="20"/>
      <w:szCs w:val="20"/>
    </w:rPr>
  </w:style>
  <w:style w:type="character" w:customStyle="1" w:styleId="Onopgelostemelding10">
    <w:name w:val="Onopgeloste melding1"/>
    <w:basedOn w:val="Standaardalinea-lettertype"/>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0364">
      <w:bodyDiv w:val="1"/>
      <w:marLeft w:val="0"/>
      <w:marRight w:val="0"/>
      <w:marTop w:val="0"/>
      <w:marBottom w:val="0"/>
      <w:divBdr>
        <w:top w:val="none" w:sz="0" w:space="0" w:color="auto"/>
        <w:left w:val="none" w:sz="0" w:space="0" w:color="auto"/>
        <w:bottom w:val="none" w:sz="0" w:space="0" w:color="auto"/>
        <w:right w:val="none" w:sz="0" w:space="0" w:color="auto"/>
      </w:divBdr>
    </w:div>
    <w:div w:id="97678712">
      <w:bodyDiv w:val="1"/>
      <w:marLeft w:val="0"/>
      <w:marRight w:val="0"/>
      <w:marTop w:val="0"/>
      <w:marBottom w:val="0"/>
      <w:divBdr>
        <w:top w:val="none" w:sz="0" w:space="0" w:color="auto"/>
        <w:left w:val="none" w:sz="0" w:space="0" w:color="auto"/>
        <w:bottom w:val="none" w:sz="0" w:space="0" w:color="auto"/>
        <w:right w:val="none" w:sz="0" w:space="0" w:color="auto"/>
      </w:divBdr>
    </w:div>
    <w:div w:id="110130915">
      <w:bodyDiv w:val="1"/>
      <w:marLeft w:val="0"/>
      <w:marRight w:val="0"/>
      <w:marTop w:val="0"/>
      <w:marBottom w:val="0"/>
      <w:divBdr>
        <w:top w:val="none" w:sz="0" w:space="0" w:color="auto"/>
        <w:left w:val="none" w:sz="0" w:space="0" w:color="auto"/>
        <w:bottom w:val="none" w:sz="0" w:space="0" w:color="auto"/>
        <w:right w:val="none" w:sz="0" w:space="0" w:color="auto"/>
      </w:divBdr>
    </w:div>
    <w:div w:id="263609626">
      <w:bodyDiv w:val="1"/>
      <w:marLeft w:val="0"/>
      <w:marRight w:val="0"/>
      <w:marTop w:val="0"/>
      <w:marBottom w:val="0"/>
      <w:divBdr>
        <w:top w:val="none" w:sz="0" w:space="0" w:color="auto"/>
        <w:left w:val="none" w:sz="0" w:space="0" w:color="auto"/>
        <w:bottom w:val="none" w:sz="0" w:space="0" w:color="auto"/>
        <w:right w:val="none" w:sz="0" w:space="0" w:color="auto"/>
      </w:divBdr>
    </w:div>
    <w:div w:id="682053968">
      <w:bodyDiv w:val="1"/>
      <w:marLeft w:val="0"/>
      <w:marRight w:val="0"/>
      <w:marTop w:val="0"/>
      <w:marBottom w:val="0"/>
      <w:divBdr>
        <w:top w:val="none" w:sz="0" w:space="0" w:color="auto"/>
        <w:left w:val="none" w:sz="0" w:space="0" w:color="auto"/>
        <w:bottom w:val="none" w:sz="0" w:space="0" w:color="auto"/>
        <w:right w:val="none" w:sz="0" w:space="0" w:color="auto"/>
      </w:divBdr>
    </w:div>
    <w:div w:id="927810788">
      <w:bodyDiv w:val="1"/>
      <w:marLeft w:val="0"/>
      <w:marRight w:val="0"/>
      <w:marTop w:val="0"/>
      <w:marBottom w:val="0"/>
      <w:divBdr>
        <w:top w:val="none" w:sz="0" w:space="0" w:color="auto"/>
        <w:left w:val="none" w:sz="0" w:space="0" w:color="auto"/>
        <w:bottom w:val="none" w:sz="0" w:space="0" w:color="auto"/>
        <w:right w:val="none" w:sz="0" w:space="0" w:color="auto"/>
      </w:divBdr>
    </w:div>
    <w:div w:id="1293556191">
      <w:bodyDiv w:val="1"/>
      <w:marLeft w:val="0"/>
      <w:marRight w:val="0"/>
      <w:marTop w:val="0"/>
      <w:marBottom w:val="0"/>
      <w:divBdr>
        <w:top w:val="none" w:sz="0" w:space="0" w:color="auto"/>
        <w:left w:val="none" w:sz="0" w:space="0" w:color="auto"/>
        <w:bottom w:val="none" w:sz="0" w:space="0" w:color="auto"/>
        <w:right w:val="none" w:sz="0" w:space="0" w:color="auto"/>
      </w:divBdr>
    </w:div>
    <w:div w:id="1651982862">
      <w:bodyDiv w:val="1"/>
      <w:marLeft w:val="0"/>
      <w:marRight w:val="0"/>
      <w:marTop w:val="0"/>
      <w:marBottom w:val="0"/>
      <w:divBdr>
        <w:top w:val="none" w:sz="0" w:space="0" w:color="auto"/>
        <w:left w:val="none" w:sz="0" w:space="0" w:color="auto"/>
        <w:bottom w:val="none" w:sz="0" w:space="0" w:color="auto"/>
        <w:right w:val="none" w:sz="0" w:space="0" w:color="auto"/>
      </w:divBdr>
    </w:div>
    <w:div w:id="18349509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damianwillmse@gmail.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mia\AppData\Local\Microsoft\Office\16.0\DTS\nl-NL%7bC0BAF174-CF00-4AAB-BCE0-1CF1912BA7D5%7d\%7bC84FBF26-29FA-44CF-8A8B-C1A2CAEB1BBC%7dtf00546271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8E11B603FD69440BA3CD7BD12A6E36C"/>
        <w:category>
          <w:name w:val="Algemeen"/>
          <w:gallery w:val="placeholder"/>
        </w:category>
        <w:types>
          <w:type w:val="bbPlcHdr"/>
        </w:types>
        <w:behaviors>
          <w:behavior w:val="content"/>
        </w:behaviors>
        <w:guid w:val="{9CE17C92-8749-F046-B794-FD7637935FED}"/>
      </w:docPartPr>
      <w:docPartBody>
        <w:p w:rsidR="00000000" w:rsidRDefault="002D4B72" w:rsidP="002D4B72">
          <w:pPr>
            <w:pStyle w:val="B8E11B603FD69440BA3CD7BD12A6E36C"/>
          </w:pPr>
          <w:r>
            <w:rPr>
              <w:lang w:bidi="nl-NL"/>
            </w:rPr>
            <w:t>OPLEIDING</w:t>
          </w:r>
        </w:p>
      </w:docPartBody>
    </w:docPart>
    <w:docPart>
      <w:docPartPr>
        <w:name w:val="05921CA037E9214CA8C6B3362E850D97"/>
        <w:category>
          <w:name w:val="Algemeen"/>
          <w:gallery w:val="placeholder"/>
        </w:category>
        <w:types>
          <w:type w:val="bbPlcHdr"/>
        </w:types>
        <w:behaviors>
          <w:behavior w:val="content"/>
        </w:behaviors>
        <w:guid w:val="{5634B4C5-8CB8-314E-AA9D-0DF2FE7AE43E}"/>
      </w:docPartPr>
      <w:docPartBody>
        <w:p w:rsidR="00000000" w:rsidRDefault="002D4B72" w:rsidP="002D4B72">
          <w:pPr>
            <w:pStyle w:val="05921CA037E9214CA8C6B3362E850D97"/>
          </w:pPr>
          <w:r>
            <w:rPr>
              <w:lang w:bidi="nl-NL"/>
            </w:rPr>
            <w:t>WERKERVARING</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32CF8" w:rsidRDefault="00832CF8">
      <w:pPr>
        <w:spacing w:line="240" w:lineRule="auto"/>
      </w:pPr>
      <w:r>
        <w:separator/>
      </w:r>
    </w:p>
  </w:endnote>
  <w:endnote w:type="continuationSeparator" w:id="0">
    <w:p w:rsidR="00832CF8" w:rsidRDefault="00832CF8">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Meiryo">
    <w:panose1 w:val="020B0604030504040204"/>
    <w:charset w:val="80"/>
    <w:family w:val="swiss"/>
    <w:pitch w:val="variable"/>
    <w:sig w:usb0="E00002FF" w:usb1="6AC7FFFF" w:usb2="08000012" w:usb3="00000000" w:csb0="0002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32CF8" w:rsidRDefault="00832CF8">
      <w:pPr>
        <w:spacing w:after="0"/>
      </w:pPr>
      <w:r>
        <w:separator/>
      </w:r>
    </w:p>
  </w:footnote>
  <w:footnote w:type="continuationSeparator" w:id="0">
    <w:p w:rsidR="00832CF8" w:rsidRDefault="00832CF8">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6AB"/>
    <w:rsid w:val="00060CE8"/>
    <w:rsid w:val="00167E9F"/>
    <w:rsid w:val="002028BA"/>
    <w:rsid w:val="002A2313"/>
    <w:rsid w:val="002D4B72"/>
    <w:rsid w:val="003C5722"/>
    <w:rsid w:val="004A6BEC"/>
    <w:rsid w:val="00687556"/>
    <w:rsid w:val="007366AB"/>
    <w:rsid w:val="00750582"/>
    <w:rsid w:val="007E4D39"/>
    <w:rsid w:val="00832CF8"/>
    <w:rsid w:val="00890DA6"/>
    <w:rsid w:val="00957BE4"/>
    <w:rsid w:val="009A6B7C"/>
    <w:rsid w:val="009E325D"/>
    <w:rsid w:val="00B7280B"/>
    <w:rsid w:val="00DD6575"/>
    <w:rsid w:val="00FC0E95"/>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nl-NL" w:eastAsia="nl-NL"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uiPriority="9" w:qFormat="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160" w:line="259" w:lineRule="auto"/>
    </w:pPr>
    <w:rPr>
      <w:sz w:val="22"/>
      <w:szCs w:val="22"/>
    </w:rPr>
  </w:style>
  <w:style w:type="paragraph" w:styleId="Kop2">
    <w:name w:val="heading 2"/>
    <w:basedOn w:val="Standaard"/>
    <w:next w:val="Standaard"/>
    <w:link w:val="Kop2Char"/>
    <w:uiPriority w:val="9"/>
    <w:qFormat/>
    <w:pPr>
      <w:keepNext/>
      <w:keepLines/>
      <w:pBdr>
        <w:bottom w:val="single" w:sz="8" w:space="1" w:color="156082" w:themeColor="accent1"/>
      </w:pBdr>
      <w:spacing w:before="240" w:after="120" w:line="240" w:lineRule="auto"/>
      <w:outlineLvl w:val="1"/>
    </w:pPr>
    <w:rPr>
      <w:rFonts w:ascii="Century Gothic" w:eastAsiaTheme="majorEastAsia" w:hAnsi="Century Gothic" w:cstheme="majorBidi"/>
      <w:b/>
      <w:bCs/>
      <w:caps/>
      <w:szCs w:val="26"/>
      <w:lang w:eastAsia="ja-JP"/>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qFormat/>
    <w:rPr>
      <w:rFonts w:ascii="Century Gothic" w:hAnsi="Century Gothic"/>
      <w:color w:val="BF4E14" w:themeColor="accent2" w:themeShade="BF"/>
      <w:u w:val="single"/>
    </w:rPr>
  </w:style>
  <w:style w:type="paragraph" w:customStyle="1" w:styleId="ED6FC84E1359430E99BD86474EEC6F21">
    <w:name w:val="ED6FC84E1359430E99BD86474EEC6F21"/>
    <w:qFormat/>
    <w:pPr>
      <w:spacing w:after="160" w:line="259" w:lineRule="auto"/>
    </w:pPr>
    <w:rPr>
      <w:sz w:val="22"/>
      <w:szCs w:val="22"/>
    </w:rPr>
  </w:style>
  <w:style w:type="paragraph" w:customStyle="1" w:styleId="B47DCEC67C2C4700848084FA4F8B9F72">
    <w:name w:val="B47DCEC67C2C4700848084FA4F8B9F72"/>
    <w:qFormat/>
    <w:pPr>
      <w:spacing w:after="160" w:line="259" w:lineRule="auto"/>
    </w:pPr>
    <w:rPr>
      <w:sz w:val="22"/>
      <w:szCs w:val="22"/>
    </w:rPr>
  </w:style>
  <w:style w:type="character" w:customStyle="1" w:styleId="Kop2Char">
    <w:name w:val="Kop 2 Char"/>
    <w:basedOn w:val="Standaardalinea-lettertype"/>
    <w:link w:val="Kop2"/>
    <w:uiPriority w:val="9"/>
    <w:qFormat/>
    <w:rPr>
      <w:rFonts w:ascii="Century Gothic" w:eastAsiaTheme="majorEastAsia" w:hAnsi="Century Gothic" w:cstheme="majorBidi"/>
      <w:b/>
      <w:bCs/>
      <w:caps/>
      <w:szCs w:val="26"/>
      <w:lang w:eastAsia="ja-JP"/>
    </w:rPr>
  </w:style>
  <w:style w:type="paragraph" w:customStyle="1" w:styleId="D806C4EC1481834EAF948944B476F6A1">
    <w:name w:val="D806C4EC1481834EAF948944B476F6A1"/>
    <w:rsid w:val="002D4B72"/>
    <w:pPr>
      <w:spacing w:after="160" w:line="278" w:lineRule="auto"/>
    </w:pPr>
    <w:rPr>
      <w:kern w:val="2"/>
      <w:sz w:val="24"/>
      <w:szCs w:val="24"/>
      <w14:ligatures w14:val="standardContextual"/>
    </w:rPr>
  </w:style>
  <w:style w:type="paragraph" w:customStyle="1" w:styleId="B8E11B603FD69440BA3CD7BD12A6E36C">
    <w:name w:val="B8E11B603FD69440BA3CD7BD12A6E36C"/>
    <w:rsid w:val="002D4B72"/>
    <w:pPr>
      <w:spacing w:after="160" w:line="278" w:lineRule="auto"/>
    </w:pPr>
    <w:rPr>
      <w:kern w:val="2"/>
      <w:sz w:val="24"/>
      <w:szCs w:val="24"/>
      <w14:ligatures w14:val="standardContextual"/>
    </w:rPr>
  </w:style>
  <w:style w:type="paragraph" w:customStyle="1" w:styleId="05921CA037E9214CA8C6B3362E850D97">
    <w:name w:val="05921CA037E9214CA8C6B3362E850D97"/>
    <w:rsid w:val="002D4B72"/>
    <w:pPr>
      <w:spacing w:after="160" w:line="278" w:lineRule="auto"/>
    </w:pPr>
    <w:rPr>
      <w:kern w:val="2"/>
      <w:sz w:val="24"/>
      <w:szCs w:val="24"/>
      <w14:ligatures w14:val="standardContextual"/>
    </w:rPr>
  </w:style>
  <w:style w:type="paragraph" w:customStyle="1" w:styleId="33B38C41441B1F4ABD130649A9643980">
    <w:name w:val="33B38C41441B1F4ABD130649A9643980"/>
    <w:rsid w:val="002D4B72"/>
    <w:pPr>
      <w:spacing w:after="160" w:line="278" w:lineRule="auto"/>
    </w:pPr>
    <w:rPr>
      <w:kern w:val="2"/>
      <w:sz w:val="24"/>
      <w:szCs w:val="24"/>
      <w14:ligatures w14:val="standardContextual"/>
    </w:rPr>
  </w:style>
  <w:style w:type="paragraph" w:customStyle="1" w:styleId="835001D5296CE247A64DB5184050BE62">
    <w:name w:val="835001D5296CE247A64DB5184050BE62"/>
    <w:rsid w:val="002D4B72"/>
    <w:pPr>
      <w:spacing w:after="160" w:line="278" w:lineRule="auto"/>
    </w:pPr>
    <w:rPr>
      <w:kern w:val="2"/>
      <w:sz w:val="24"/>
      <w:szCs w:val="24"/>
      <w14:ligatures w14:val="standardContextual"/>
    </w:rPr>
  </w:style>
  <w:style w:type="paragraph" w:customStyle="1" w:styleId="85816E821A48AB4294621E1F7B4460B9">
    <w:name w:val="85816E821A48AB4294621E1F7B4460B9"/>
    <w:rsid w:val="002D4B72"/>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14EC26-251D-443A-AF4F-B15D0F3B0F84}">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8143E149-BD72-41A7-8F13-AF59DE30D6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C:\Users\damia\AppData\Local\Microsoft\Office\16.0\DTS\nl-NL{C0BAF174-CF00-4AAB-BCE0-1CF1912BA7D5}\{C84FBF26-29FA-44CF-8A8B-C1A2CAEB1BBC}tf00546271_win32.dotx</Template>
  <TotalTime>1</TotalTime>
  <Pages>2</Pages>
  <Words>484</Words>
  <Characters>2663</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2</cp:revision>
  <dcterms:created xsi:type="dcterms:W3CDTF">2021-05-16T22:36:00Z</dcterms:created>
  <dcterms:modified xsi:type="dcterms:W3CDTF">2025-11-10T16:26:00Z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1033-12.2.0.17545</vt:lpwstr>
  </property>
  <property fmtid="{D5CDD505-2E9C-101B-9397-08002B2CF9AE}" pid="3" name="ICV">
    <vt:lpwstr>8BEFF4B87F3E457EB841A65DF90B88D0</vt:lpwstr>
  </property>
</Properties>
</file>